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4"/>
        <w:rPr>
          <w:rFonts w:ascii="Calibri"/>
          <w:sz w:val="19"/>
        </w:rPr>
      </w:pPr>
      <w:bookmarkStart w:id="117" w:name="_GoBack"/>
      <w:bookmarkEnd w:id="117"/>
    </w:p>
    <w:p>
      <w:pPr>
        <w:pStyle w:val="3"/>
        <w:spacing w:before="75"/>
        <w:ind w:left="2739" w:right="2920"/>
        <w:jc w:val="center"/>
        <w:rPr>
          <w:rFonts w:hint="eastAsia" w:ascii="宋体" w:eastAsia="宋体"/>
        </w:rPr>
      </w:pPr>
      <w:r>
        <w:rPr>
          <w:rFonts w:hint="eastAsia" w:ascii="宋体" w:eastAsia="宋体"/>
        </w:rPr>
        <w:t>目录</w:t>
      </w:r>
    </w:p>
    <w:p>
      <w:pPr>
        <w:pStyle w:val="3"/>
        <w:tabs>
          <w:tab w:val="left" w:leader="dot" w:pos="8215"/>
        </w:tabs>
        <w:spacing w:before="81"/>
        <w:ind w:right="177"/>
        <w:jc w:val="center"/>
        <w:rPr>
          <w:rFonts w:ascii="Calibri" w:eastAsia="Calibri"/>
        </w:rPr>
      </w:pPr>
      <w:r>
        <w:fldChar w:fldCharType="begin"/>
      </w:r>
      <w:r>
        <w:instrText xml:space="preserve"> HYPERLINK \l "_bookmark0" </w:instrText>
      </w:r>
      <w:r>
        <w:fldChar w:fldCharType="separate"/>
      </w:r>
      <w:r>
        <w:t>第一章</w:t>
      </w:r>
      <w:r>
        <w:rPr>
          <w:spacing w:val="-4"/>
        </w:rPr>
        <w:t xml:space="preserve"> </w:t>
      </w:r>
      <w:r>
        <w:rPr>
          <w:rFonts w:ascii="Calibri" w:eastAsia="Calibri"/>
        </w:rPr>
        <w:t>Numpy</w:t>
      </w:r>
      <w:r>
        <w:rPr>
          <w:rFonts w:ascii="Calibri" w:eastAsia="Calibri"/>
        </w:rPr>
        <w:tab/>
      </w:r>
      <w:r>
        <w:rPr>
          <w:rFonts w:ascii="Calibri" w:eastAsia="Calibri"/>
        </w:rPr>
        <w:t>3</w:t>
      </w:r>
      <w:r>
        <w:rPr>
          <w:rFonts w:ascii="Calibri" w:eastAsia="Calibri"/>
        </w:rPr>
        <w:fldChar w:fldCharType="end"/>
      </w:r>
    </w:p>
    <w:p>
      <w:pPr>
        <w:pStyle w:val="3"/>
        <w:tabs>
          <w:tab w:val="left" w:leader="dot" w:pos="8335"/>
        </w:tabs>
        <w:spacing w:before="81"/>
        <w:ind w:left="540"/>
        <w:rPr>
          <w:rFonts w:ascii="Calibri" w:eastAsia="Calibri"/>
        </w:rPr>
      </w:pPr>
      <w:r>
        <w:fldChar w:fldCharType="begin"/>
      </w:r>
      <w:r>
        <w:instrText xml:space="preserve"> HYPERLINK \l "_bookmark1" </w:instrText>
      </w:r>
      <w:r>
        <w:fldChar w:fldCharType="separate"/>
      </w:r>
      <w:r>
        <w:rPr>
          <w:rFonts w:ascii="Calibri" w:eastAsia="Calibri"/>
        </w:rPr>
        <w:t xml:space="preserve">1. </w:t>
      </w:r>
      <w:r>
        <w:rPr>
          <w:rFonts w:ascii="Calibri" w:eastAsia="Calibri"/>
          <w:spacing w:val="6"/>
        </w:rPr>
        <w:t xml:space="preserve"> </w:t>
      </w:r>
      <w:r>
        <w:t>广播</w:t>
      </w:r>
      <w:r>
        <w:tab/>
      </w:r>
      <w:r>
        <w:rPr>
          <w:rFonts w:ascii="Calibri" w:eastAsia="Calibri"/>
        </w:rPr>
        <w:t>3</w:t>
      </w:r>
      <w:r>
        <w:rPr>
          <w:rFonts w:ascii="Calibri" w:eastAsia="Calibri"/>
        </w:rPr>
        <w:fldChar w:fldCharType="end"/>
      </w:r>
    </w:p>
    <w:p>
      <w:pPr>
        <w:pStyle w:val="3"/>
        <w:tabs>
          <w:tab w:val="left" w:leader="dot" w:pos="8335"/>
        </w:tabs>
        <w:spacing w:before="82"/>
        <w:ind w:left="120"/>
        <w:rPr>
          <w:rFonts w:ascii="Calibri" w:eastAsia="Calibri"/>
        </w:rPr>
      </w:pPr>
      <w:r>
        <w:fldChar w:fldCharType="begin"/>
      </w:r>
      <w:r>
        <w:instrText xml:space="preserve"> HYPERLINK \l "_bookmark2" </w:instrText>
      </w:r>
      <w:r>
        <w:fldChar w:fldCharType="separate"/>
      </w:r>
      <w:r>
        <w:t>第二章</w:t>
      </w:r>
      <w:r>
        <w:rPr>
          <w:spacing w:val="-2"/>
        </w:rPr>
        <w:t xml:space="preserve"> </w:t>
      </w:r>
      <w:r>
        <w:t>感知机</w:t>
      </w:r>
      <w:r>
        <w:tab/>
      </w:r>
      <w:r>
        <w:rPr>
          <w:rFonts w:ascii="Calibri" w:eastAsia="Calibri"/>
        </w:rPr>
        <w:t>3</w:t>
      </w:r>
      <w:r>
        <w:rPr>
          <w:rFonts w:ascii="Calibri" w:eastAsia="Calibri"/>
        </w:rPr>
        <w:fldChar w:fldCharType="end"/>
      </w:r>
    </w:p>
    <w:p>
      <w:pPr>
        <w:pStyle w:val="11"/>
        <w:numPr>
          <w:ilvl w:val="0"/>
          <w:numId w:val="1"/>
        </w:numPr>
        <w:tabs>
          <w:tab w:val="left" w:pos="766"/>
          <w:tab w:val="left" w:leader="dot" w:pos="8335"/>
        </w:tabs>
        <w:spacing w:before="81" w:after="0" w:line="240" w:lineRule="auto"/>
        <w:ind w:left="765" w:right="0" w:hanging="226"/>
        <w:jc w:val="left"/>
        <w:rPr>
          <w:rFonts w:ascii="Calibri" w:eastAsia="Calibri"/>
          <w:sz w:val="18"/>
        </w:rPr>
      </w:pPr>
      <w:r>
        <w:fldChar w:fldCharType="begin"/>
      </w:r>
      <w:r>
        <w:instrText xml:space="preserve"> HYPERLINK \l "_bookmark3" </w:instrText>
      </w:r>
      <w:r>
        <w:fldChar w:fldCharType="separate"/>
      </w:r>
      <w:r>
        <w:rPr>
          <w:sz w:val="18"/>
        </w:rPr>
        <w:t>什么是感知机？</w:t>
      </w:r>
      <w:r>
        <w:rPr>
          <w:sz w:val="18"/>
        </w:rPr>
        <w:tab/>
      </w:r>
      <w:r>
        <w:rPr>
          <w:rFonts w:ascii="Calibri" w:eastAsia="Calibri"/>
          <w:sz w:val="18"/>
        </w:rPr>
        <w:t>3</w:t>
      </w:r>
      <w:r>
        <w:rPr>
          <w:rFonts w:ascii="Calibri" w:eastAsia="Calibri"/>
          <w:sz w:val="18"/>
        </w:rPr>
        <w:fldChar w:fldCharType="end"/>
      </w:r>
    </w:p>
    <w:p>
      <w:pPr>
        <w:pStyle w:val="11"/>
        <w:numPr>
          <w:ilvl w:val="0"/>
          <w:numId w:val="1"/>
        </w:numPr>
        <w:tabs>
          <w:tab w:val="left" w:pos="766"/>
          <w:tab w:val="left" w:leader="dot" w:pos="8335"/>
        </w:tabs>
        <w:spacing w:before="82" w:after="0" w:line="240" w:lineRule="auto"/>
        <w:ind w:left="765" w:right="0" w:hanging="226"/>
        <w:jc w:val="left"/>
        <w:rPr>
          <w:rFonts w:ascii="Calibri" w:eastAsia="Calibri"/>
          <w:sz w:val="18"/>
        </w:rPr>
      </w:pPr>
      <w:r>
        <w:fldChar w:fldCharType="begin"/>
      </w:r>
      <w:r>
        <w:instrText xml:space="preserve"> HYPERLINK \l "_bookmark4" </w:instrText>
      </w:r>
      <w:r>
        <w:fldChar w:fldCharType="separate"/>
      </w:r>
      <w:r>
        <w:rPr>
          <w:sz w:val="18"/>
        </w:rPr>
        <w:t>导入权重与偏置</w:t>
      </w:r>
      <w:r>
        <w:rPr>
          <w:sz w:val="18"/>
        </w:rPr>
        <w:tab/>
      </w:r>
      <w:r>
        <w:rPr>
          <w:rFonts w:ascii="Calibri" w:eastAsia="Calibri"/>
          <w:sz w:val="18"/>
        </w:rPr>
        <w:t>3</w:t>
      </w:r>
      <w:r>
        <w:rPr>
          <w:rFonts w:ascii="Calibri" w:eastAsia="Calibri"/>
          <w:sz w:val="18"/>
        </w:rPr>
        <w:fldChar w:fldCharType="end"/>
      </w:r>
    </w:p>
    <w:p>
      <w:pPr>
        <w:pStyle w:val="11"/>
        <w:numPr>
          <w:ilvl w:val="0"/>
          <w:numId w:val="1"/>
        </w:numPr>
        <w:tabs>
          <w:tab w:val="left" w:pos="766"/>
          <w:tab w:val="left" w:leader="dot" w:pos="8335"/>
        </w:tabs>
        <w:spacing w:before="81" w:after="0" w:line="240" w:lineRule="auto"/>
        <w:ind w:left="765" w:right="0" w:hanging="226"/>
        <w:jc w:val="left"/>
        <w:rPr>
          <w:rFonts w:ascii="Calibri" w:eastAsia="Calibri"/>
          <w:sz w:val="18"/>
        </w:rPr>
      </w:pPr>
      <w:r>
        <w:fldChar w:fldCharType="begin"/>
      </w:r>
      <w:r>
        <w:instrText xml:space="preserve"> HYPERLINK \l "_bookmark5" </w:instrText>
      </w:r>
      <w:r>
        <w:fldChar w:fldCharType="separate"/>
      </w:r>
      <w:r>
        <w:rPr>
          <w:sz w:val="18"/>
        </w:rPr>
        <w:t>线性和非线性</w:t>
      </w:r>
      <w:r>
        <w:rPr>
          <w:sz w:val="18"/>
        </w:rPr>
        <w:tab/>
      </w:r>
      <w:r>
        <w:rPr>
          <w:rFonts w:ascii="Calibri" w:eastAsia="Calibri"/>
          <w:sz w:val="18"/>
        </w:rPr>
        <w:t>4</w:t>
      </w:r>
      <w:r>
        <w:rPr>
          <w:rFonts w:ascii="Calibri" w:eastAsia="Calibri"/>
          <w:sz w:val="18"/>
        </w:rPr>
        <w:fldChar w:fldCharType="end"/>
      </w:r>
    </w:p>
    <w:p>
      <w:pPr>
        <w:pStyle w:val="11"/>
        <w:numPr>
          <w:ilvl w:val="0"/>
          <w:numId w:val="1"/>
        </w:numPr>
        <w:tabs>
          <w:tab w:val="left" w:pos="766"/>
          <w:tab w:val="left" w:leader="dot" w:pos="8335"/>
        </w:tabs>
        <w:spacing w:before="81" w:after="0" w:line="240" w:lineRule="auto"/>
        <w:ind w:left="765" w:right="0" w:hanging="226"/>
        <w:jc w:val="left"/>
        <w:rPr>
          <w:rFonts w:ascii="Calibri" w:eastAsia="Calibri"/>
          <w:sz w:val="18"/>
        </w:rPr>
      </w:pPr>
      <w:r>
        <w:fldChar w:fldCharType="begin"/>
      </w:r>
      <w:r>
        <w:instrText xml:space="preserve"> HYPERLINK \l "_bookmark6" </w:instrText>
      </w:r>
      <w:r>
        <w:fldChar w:fldCharType="separate"/>
      </w:r>
      <w:r>
        <w:rPr>
          <w:sz w:val="18"/>
        </w:rPr>
        <w:t>阶跃函数</w:t>
      </w:r>
      <w:r>
        <w:rPr>
          <w:sz w:val="18"/>
        </w:rPr>
        <w:tab/>
      </w:r>
      <w:r>
        <w:rPr>
          <w:rFonts w:ascii="Calibri" w:eastAsia="Calibri"/>
          <w:sz w:val="18"/>
        </w:rPr>
        <w:t>4</w:t>
      </w:r>
      <w:r>
        <w:rPr>
          <w:rFonts w:ascii="Calibri" w:eastAsia="Calibri"/>
          <w:sz w:val="18"/>
        </w:rPr>
        <w:fldChar w:fldCharType="end"/>
      </w:r>
    </w:p>
    <w:p>
      <w:pPr>
        <w:pStyle w:val="3"/>
        <w:tabs>
          <w:tab w:val="left" w:leader="dot" w:pos="8335"/>
        </w:tabs>
        <w:spacing w:before="82"/>
        <w:ind w:left="120"/>
        <w:rPr>
          <w:rFonts w:ascii="Calibri" w:eastAsia="Calibri"/>
        </w:rPr>
      </w:pPr>
      <w:r>
        <w:fldChar w:fldCharType="begin"/>
      </w:r>
      <w:r>
        <w:instrText xml:space="preserve"> HYPERLINK \l "_bookmark7" </w:instrText>
      </w:r>
      <w:r>
        <w:fldChar w:fldCharType="separate"/>
      </w:r>
      <w:r>
        <w:t>第三章</w:t>
      </w:r>
      <w:r>
        <w:rPr>
          <w:spacing w:val="-2"/>
        </w:rPr>
        <w:t xml:space="preserve"> </w:t>
      </w:r>
      <w:r>
        <w:t>神经网络</w:t>
      </w:r>
      <w:r>
        <w:tab/>
      </w:r>
      <w:r>
        <w:rPr>
          <w:rFonts w:ascii="Calibri" w:eastAsia="Calibri"/>
        </w:rPr>
        <w:t>4</w:t>
      </w:r>
      <w:r>
        <w:rPr>
          <w:rFonts w:ascii="Calibri" w:eastAsia="Calibri"/>
        </w:rPr>
        <w:fldChar w:fldCharType="end"/>
      </w:r>
    </w:p>
    <w:p>
      <w:pPr>
        <w:pStyle w:val="11"/>
        <w:numPr>
          <w:ilvl w:val="0"/>
          <w:numId w:val="2"/>
        </w:numPr>
        <w:tabs>
          <w:tab w:val="left" w:pos="766"/>
          <w:tab w:val="left" w:leader="dot" w:pos="8335"/>
        </w:tabs>
        <w:spacing w:before="81" w:after="0" w:line="240" w:lineRule="auto"/>
        <w:ind w:left="765" w:right="0" w:hanging="226"/>
        <w:jc w:val="left"/>
        <w:rPr>
          <w:rFonts w:ascii="Calibri" w:eastAsia="Calibri"/>
          <w:sz w:val="18"/>
        </w:rPr>
      </w:pPr>
      <w:r>
        <w:fldChar w:fldCharType="begin"/>
      </w:r>
      <w:r>
        <w:instrText xml:space="preserve"> HYPERLINK \l "_bookmark8" </w:instrText>
      </w:r>
      <w:r>
        <w:fldChar w:fldCharType="separate"/>
      </w:r>
      <w:r>
        <w:rPr>
          <w:sz w:val="18"/>
        </w:rPr>
        <w:t>什么是神经网络</w:t>
      </w:r>
      <w:r>
        <w:rPr>
          <w:sz w:val="18"/>
        </w:rPr>
        <w:tab/>
      </w:r>
      <w:r>
        <w:rPr>
          <w:rFonts w:ascii="Calibri" w:eastAsia="Calibri"/>
          <w:sz w:val="18"/>
        </w:rPr>
        <w:t>5</w:t>
      </w:r>
      <w:r>
        <w:rPr>
          <w:rFonts w:ascii="Calibri" w:eastAsia="Calibri"/>
          <w:sz w:val="18"/>
        </w:rPr>
        <w:fldChar w:fldCharType="end"/>
      </w:r>
    </w:p>
    <w:p>
      <w:pPr>
        <w:pStyle w:val="11"/>
        <w:numPr>
          <w:ilvl w:val="0"/>
          <w:numId w:val="2"/>
        </w:numPr>
        <w:tabs>
          <w:tab w:val="left" w:pos="766"/>
          <w:tab w:val="left" w:leader="dot" w:pos="8335"/>
        </w:tabs>
        <w:spacing w:before="81" w:after="0" w:line="240" w:lineRule="auto"/>
        <w:ind w:left="765" w:right="0" w:hanging="226"/>
        <w:jc w:val="left"/>
        <w:rPr>
          <w:rFonts w:ascii="Calibri" w:eastAsia="Calibri"/>
          <w:sz w:val="18"/>
        </w:rPr>
      </w:pPr>
      <w:r>
        <w:fldChar w:fldCharType="begin"/>
      </w:r>
      <w:r>
        <w:instrText xml:space="preserve"> HYPERLINK \l "_bookmark9" </w:instrText>
      </w:r>
      <w:r>
        <w:fldChar w:fldCharType="separate"/>
      </w:r>
      <w:r>
        <w:rPr>
          <w:sz w:val="18"/>
        </w:rPr>
        <w:t>激活函数</w:t>
      </w:r>
      <w:r>
        <w:rPr>
          <w:sz w:val="18"/>
        </w:rPr>
        <w:tab/>
      </w:r>
      <w:r>
        <w:rPr>
          <w:rFonts w:ascii="Calibri" w:eastAsia="Calibri"/>
          <w:sz w:val="18"/>
        </w:rPr>
        <w:t>5</w:t>
      </w:r>
      <w:r>
        <w:rPr>
          <w:rFonts w:ascii="Calibri" w:eastAsia="Calibri"/>
          <w:sz w:val="18"/>
        </w:rPr>
        <w:fldChar w:fldCharType="end"/>
      </w:r>
    </w:p>
    <w:p>
      <w:pPr>
        <w:pStyle w:val="11"/>
        <w:numPr>
          <w:ilvl w:val="0"/>
          <w:numId w:val="2"/>
        </w:numPr>
        <w:tabs>
          <w:tab w:val="left" w:pos="766"/>
          <w:tab w:val="left" w:leader="dot" w:pos="8335"/>
        </w:tabs>
        <w:spacing w:before="82" w:after="0" w:line="240" w:lineRule="auto"/>
        <w:ind w:left="765" w:right="0" w:hanging="226"/>
        <w:jc w:val="left"/>
        <w:rPr>
          <w:rFonts w:ascii="Calibri" w:eastAsia="Calibri"/>
          <w:sz w:val="18"/>
        </w:rPr>
      </w:pPr>
      <w:r>
        <w:fldChar w:fldCharType="begin"/>
      </w:r>
      <w:r>
        <w:instrText xml:space="preserve"> HYPERLINK \l "_bookmark10" </w:instrText>
      </w:r>
      <w:r>
        <w:fldChar w:fldCharType="separate"/>
      </w:r>
      <w:r>
        <w:rPr>
          <w:sz w:val="18"/>
        </w:rPr>
        <w:t>非线性函数</w:t>
      </w:r>
      <w:r>
        <w:rPr>
          <w:sz w:val="18"/>
        </w:rPr>
        <w:tab/>
      </w:r>
      <w:r>
        <w:rPr>
          <w:rFonts w:ascii="Calibri" w:eastAsia="Calibri"/>
          <w:sz w:val="18"/>
        </w:rPr>
        <w:t>6</w:t>
      </w:r>
      <w:r>
        <w:rPr>
          <w:rFonts w:ascii="Calibri" w:eastAsia="Calibri"/>
          <w:sz w:val="18"/>
        </w:rPr>
        <w:fldChar w:fldCharType="end"/>
      </w:r>
    </w:p>
    <w:p>
      <w:pPr>
        <w:pStyle w:val="11"/>
        <w:numPr>
          <w:ilvl w:val="0"/>
          <w:numId w:val="2"/>
        </w:numPr>
        <w:tabs>
          <w:tab w:val="left" w:pos="718"/>
          <w:tab w:val="left" w:leader="dot" w:pos="8335"/>
        </w:tabs>
        <w:spacing w:before="81" w:after="0" w:line="240" w:lineRule="auto"/>
        <w:ind w:left="717" w:right="0" w:hanging="178"/>
        <w:jc w:val="left"/>
        <w:rPr>
          <w:rFonts w:ascii="Calibri" w:eastAsia="Calibri"/>
          <w:sz w:val="18"/>
        </w:rPr>
      </w:pPr>
      <w:r>
        <w:fldChar w:fldCharType="begin"/>
      </w:r>
      <w:r>
        <w:instrText xml:space="preserve"> HYPERLINK \l "_bookmark11" </w:instrText>
      </w:r>
      <w:r>
        <w:fldChar w:fldCharType="separate"/>
      </w:r>
      <w:r>
        <w:rPr>
          <w:rFonts w:ascii="Calibri" w:eastAsia="Calibri"/>
          <w:sz w:val="18"/>
        </w:rPr>
        <w:t>ReLU</w:t>
      </w:r>
      <w:r>
        <w:rPr>
          <w:sz w:val="18"/>
        </w:rPr>
        <w:t>（</w:t>
      </w:r>
      <w:r>
        <w:rPr>
          <w:rFonts w:ascii="Calibri" w:eastAsia="Calibri"/>
          <w:sz w:val="18"/>
        </w:rPr>
        <w:t>Rectified</w:t>
      </w:r>
      <w:r>
        <w:rPr>
          <w:rFonts w:ascii="Calibri" w:eastAsia="Calibri"/>
          <w:spacing w:val="-4"/>
          <w:sz w:val="18"/>
        </w:rPr>
        <w:t xml:space="preserve"> </w:t>
      </w:r>
      <w:r>
        <w:rPr>
          <w:rFonts w:ascii="Calibri" w:eastAsia="Calibri"/>
          <w:sz w:val="18"/>
        </w:rPr>
        <w:t>Linear</w:t>
      </w:r>
      <w:r>
        <w:rPr>
          <w:rFonts w:ascii="Calibri" w:eastAsia="Calibri"/>
          <w:spacing w:val="-5"/>
          <w:sz w:val="18"/>
        </w:rPr>
        <w:t xml:space="preserve"> </w:t>
      </w:r>
      <w:r>
        <w:rPr>
          <w:rFonts w:ascii="Calibri" w:eastAsia="Calibri"/>
          <w:sz w:val="18"/>
        </w:rPr>
        <w:t>Unit</w:t>
      </w:r>
      <w:r>
        <w:rPr>
          <w:sz w:val="18"/>
        </w:rPr>
        <w:t>）函数</w:t>
      </w:r>
      <w:r>
        <w:rPr>
          <w:sz w:val="18"/>
        </w:rPr>
        <w:tab/>
      </w:r>
      <w:r>
        <w:rPr>
          <w:rFonts w:ascii="Calibri" w:eastAsia="Calibri"/>
          <w:sz w:val="18"/>
        </w:rPr>
        <w:t>6</w:t>
      </w:r>
      <w:r>
        <w:rPr>
          <w:rFonts w:ascii="Calibri" w:eastAsia="Calibri"/>
          <w:sz w:val="18"/>
        </w:rPr>
        <w:fldChar w:fldCharType="end"/>
      </w:r>
    </w:p>
    <w:p>
      <w:pPr>
        <w:pStyle w:val="11"/>
        <w:numPr>
          <w:ilvl w:val="0"/>
          <w:numId w:val="2"/>
        </w:numPr>
        <w:tabs>
          <w:tab w:val="left" w:pos="766"/>
          <w:tab w:val="left" w:leader="dot" w:pos="8335"/>
        </w:tabs>
        <w:spacing w:before="82" w:after="0" w:line="240" w:lineRule="auto"/>
        <w:ind w:left="765" w:right="0" w:hanging="226"/>
        <w:jc w:val="left"/>
        <w:rPr>
          <w:rFonts w:ascii="Calibri" w:eastAsia="Calibri"/>
          <w:sz w:val="18"/>
        </w:rPr>
      </w:pPr>
      <w:r>
        <w:fldChar w:fldCharType="begin"/>
      </w:r>
      <w:r>
        <w:instrText xml:space="preserve"> HYPERLINK \l "_bookmark12" </w:instrText>
      </w:r>
      <w:r>
        <w:fldChar w:fldCharType="separate"/>
      </w:r>
      <w:r>
        <w:rPr>
          <w:sz w:val="18"/>
        </w:rPr>
        <w:t>神经网络的内积</w:t>
      </w:r>
      <w:r>
        <w:rPr>
          <w:sz w:val="18"/>
        </w:rPr>
        <w:tab/>
      </w:r>
      <w:r>
        <w:rPr>
          <w:rFonts w:ascii="Calibri" w:eastAsia="Calibri"/>
          <w:sz w:val="18"/>
        </w:rPr>
        <w:t>6</w:t>
      </w:r>
      <w:r>
        <w:rPr>
          <w:rFonts w:ascii="Calibri" w:eastAsia="Calibri"/>
          <w:sz w:val="18"/>
        </w:rPr>
        <w:fldChar w:fldCharType="end"/>
      </w:r>
    </w:p>
    <w:p>
      <w:pPr>
        <w:pStyle w:val="11"/>
        <w:numPr>
          <w:ilvl w:val="0"/>
          <w:numId w:val="2"/>
        </w:numPr>
        <w:tabs>
          <w:tab w:val="left" w:pos="718"/>
          <w:tab w:val="left" w:leader="dot" w:pos="8335"/>
        </w:tabs>
        <w:spacing w:before="81" w:after="0" w:line="240" w:lineRule="auto"/>
        <w:ind w:left="717" w:right="0" w:hanging="178"/>
        <w:jc w:val="left"/>
        <w:rPr>
          <w:rFonts w:ascii="Calibri" w:eastAsia="Calibri"/>
          <w:sz w:val="18"/>
        </w:rPr>
      </w:pPr>
      <w:r>
        <w:fldChar w:fldCharType="begin"/>
      </w:r>
      <w:r>
        <w:instrText xml:space="preserve"> HYPERLINK \l "_bookmark13" </w:instrText>
      </w:r>
      <w:r>
        <w:fldChar w:fldCharType="separate"/>
      </w:r>
      <w:r>
        <w:rPr>
          <w:rFonts w:ascii="Calibri" w:eastAsia="Calibri"/>
          <w:sz w:val="18"/>
        </w:rPr>
        <w:t>softmax</w:t>
      </w:r>
      <w:r>
        <w:rPr>
          <w:rFonts w:ascii="Calibri" w:eastAsia="Calibri"/>
          <w:spacing w:val="2"/>
          <w:sz w:val="18"/>
        </w:rPr>
        <w:t xml:space="preserve"> </w:t>
      </w:r>
      <w:r>
        <w:rPr>
          <w:sz w:val="18"/>
        </w:rPr>
        <w:t>函数：记住公式，实现归一，使输出结果加合为</w:t>
      </w:r>
      <w:r>
        <w:rPr>
          <w:spacing w:val="-46"/>
          <w:sz w:val="18"/>
        </w:rPr>
        <w:t xml:space="preserve"> </w:t>
      </w:r>
      <w:r>
        <w:rPr>
          <w:rFonts w:ascii="Calibri" w:eastAsia="Calibri"/>
          <w:sz w:val="18"/>
        </w:rPr>
        <w:t>1</w:t>
      </w:r>
      <w:r>
        <w:rPr>
          <w:rFonts w:ascii="Calibri" w:eastAsia="Calibri"/>
          <w:sz w:val="18"/>
        </w:rPr>
        <w:tab/>
      </w:r>
      <w:r>
        <w:rPr>
          <w:rFonts w:ascii="Calibri" w:eastAsia="Calibri"/>
          <w:sz w:val="18"/>
        </w:rPr>
        <w:t>8</w:t>
      </w:r>
      <w:r>
        <w:rPr>
          <w:rFonts w:ascii="Calibri" w:eastAsia="Calibri"/>
          <w:sz w:val="18"/>
        </w:rPr>
        <w:fldChar w:fldCharType="end"/>
      </w:r>
    </w:p>
    <w:p>
      <w:pPr>
        <w:pStyle w:val="11"/>
        <w:numPr>
          <w:ilvl w:val="0"/>
          <w:numId w:val="2"/>
        </w:numPr>
        <w:tabs>
          <w:tab w:val="left" w:pos="766"/>
          <w:tab w:val="left" w:leader="dot" w:pos="8335"/>
        </w:tabs>
        <w:spacing w:before="81" w:after="0" w:line="240" w:lineRule="auto"/>
        <w:ind w:left="765" w:right="0" w:hanging="226"/>
        <w:jc w:val="left"/>
        <w:rPr>
          <w:rFonts w:ascii="Calibri" w:eastAsia="Calibri"/>
          <w:sz w:val="18"/>
        </w:rPr>
      </w:pPr>
      <w:r>
        <w:fldChar w:fldCharType="begin"/>
      </w:r>
      <w:r>
        <w:instrText xml:space="preserve"> HYPERLINK \l "_bookmark14" </w:instrText>
      </w:r>
      <w:r>
        <w:fldChar w:fldCharType="separate"/>
      </w:r>
      <w:r>
        <w:rPr>
          <w:sz w:val="18"/>
        </w:rPr>
        <w:t>批处理</w:t>
      </w:r>
      <w:r>
        <w:rPr>
          <w:sz w:val="18"/>
        </w:rPr>
        <w:tab/>
      </w:r>
      <w:r>
        <w:rPr>
          <w:rFonts w:ascii="Calibri" w:eastAsia="Calibri"/>
          <w:sz w:val="18"/>
        </w:rPr>
        <w:t>9</w:t>
      </w:r>
      <w:r>
        <w:rPr>
          <w:rFonts w:ascii="Calibri" w:eastAsia="Calibri"/>
          <w:sz w:val="18"/>
        </w:rPr>
        <w:fldChar w:fldCharType="end"/>
      </w:r>
    </w:p>
    <w:p>
      <w:pPr>
        <w:pStyle w:val="3"/>
        <w:tabs>
          <w:tab w:val="left" w:leader="dot" w:pos="8335"/>
        </w:tabs>
        <w:spacing w:before="82"/>
        <w:ind w:left="120"/>
        <w:rPr>
          <w:rFonts w:ascii="Calibri" w:eastAsia="Calibri"/>
        </w:rPr>
      </w:pPr>
      <w:r>
        <w:fldChar w:fldCharType="begin"/>
      </w:r>
      <w:r>
        <w:instrText xml:space="preserve"> HYPERLINK \l "_bookmark15" </w:instrText>
      </w:r>
      <w:r>
        <w:fldChar w:fldCharType="separate"/>
      </w:r>
      <w:r>
        <w:t>第四章</w:t>
      </w:r>
      <w:r>
        <w:rPr>
          <w:spacing w:val="-2"/>
        </w:rPr>
        <w:t xml:space="preserve"> </w:t>
      </w:r>
      <w:r>
        <w:t>神经网络的学习</w:t>
      </w:r>
      <w:r>
        <w:tab/>
      </w:r>
      <w:r>
        <w:rPr>
          <w:rFonts w:ascii="Calibri" w:eastAsia="Calibri"/>
        </w:rPr>
        <w:t>9</w:t>
      </w:r>
      <w:r>
        <w:rPr>
          <w:rFonts w:ascii="Calibri" w:eastAsia="Calibri"/>
        </w:rPr>
        <w:fldChar w:fldCharType="end"/>
      </w:r>
    </w:p>
    <w:p>
      <w:pPr>
        <w:pStyle w:val="11"/>
        <w:numPr>
          <w:ilvl w:val="0"/>
          <w:numId w:val="3"/>
        </w:numPr>
        <w:tabs>
          <w:tab w:val="left" w:pos="766"/>
          <w:tab w:val="left" w:leader="dot" w:pos="8243"/>
        </w:tabs>
        <w:spacing w:before="81" w:after="0" w:line="240" w:lineRule="auto"/>
        <w:ind w:left="765" w:right="0" w:hanging="226"/>
        <w:jc w:val="left"/>
        <w:rPr>
          <w:rFonts w:ascii="Calibri" w:eastAsia="Calibri"/>
          <w:sz w:val="18"/>
        </w:rPr>
      </w:pPr>
      <w:r>
        <w:fldChar w:fldCharType="begin"/>
      </w:r>
      <w:r>
        <w:instrText xml:space="preserve"> HYPERLINK \l "_bookmark16" </w:instrText>
      </w:r>
      <w:r>
        <w:fldChar w:fldCharType="separate"/>
      </w:r>
      <w:r>
        <w:rPr>
          <w:sz w:val="18"/>
        </w:rPr>
        <w:t>均方误差</w:t>
      </w:r>
      <w:r>
        <w:rPr>
          <w:sz w:val="18"/>
        </w:rPr>
        <w:tab/>
      </w:r>
      <w:r>
        <w:rPr>
          <w:rFonts w:ascii="Calibri" w:eastAsia="Calibri"/>
          <w:sz w:val="18"/>
        </w:rPr>
        <w:t>10</w:t>
      </w:r>
      <w:r>
        <w:rPr>
          <w:rFonts w:ascii="Calibri" w:eastAsia="Calibri"/>
          <w:sz w:val="18"/>
        </w:rPr>
        <w:fldChar w:fldCharType="end"/>
      </w:r>
    </w:p>
    <w:p>
      <w:pPr>
        <w:pStyle w:val="11"/>
        <w:numPr>
          <w:ilvl w:val="0"/>
          <w:numId w:val="3"/>
        </w:numPr>
        <w:tabs>
          <w:tab w:val="left" w:pos="718"/>
          <w:tab w:val="left" w:leader="dot" w:pos="8243"/>
        </w:tabs>
        <w:spacing w:before="81" w:after="0" w:line="240" w:lineRule="auto"/>
        <w:ind w:left="717" w:right="0" w:hanging="178"/>
        <w:jc w:val="left"/>
        <w:rPr>
          <w:rFonts w:ascii="Calibri" w:eastAsia="Calibri"/>
          <w:sz w:val="18"/>
        </w:rPr>
      </w:pPr>
      <w:r>
        <w:fldChar w:fldCharType="begin"/>
      </w:r>
      <w:r>
        <w:instrText xml:space="preserve"> HYPERLINK \l "_bookmark17" </w:instrText>
      </w:r>
      <w:r>
        <w:fldChar w:fldCharType="separate"/>
      </w:r>
      <w:r>
        <w:rPr>
          <w:rFonts w:ascii="Calibri" w:eastAsia="Calibri"/>
          <w:sz w:val="18"/>
        </w:rPr>
        <w:t>one-hot</w:t>
      </w:r>
      <w:r>
        <w:rPr>
          <w:rFonts w:ascii="Calibri" w:eastAsia="Calibri"/>
          <w:spacing w:val="3"/>
          <w:sz w:val="18"/>
        </w:rPr>
        <w:t xml:space="preserve"> </w:t>
      </w:r>
      <w:r>
        <w:rPr>
          <w:sz w:val="18"/>
        </w:rPr>
        <w:t>编码</w:t>
      </w:r>
      <w:r>
        <w:rPr>
          <w:sz w:val="18"/>
        </w:rPr>
        <w:tab/>
      </w:r>
      <w:r>
        <w:rPr>
          <w:rFonts w:ascii="Calibri" w:eastAsia="Calibri"/>
          <w:sz w:val="18"/>
        </w:rPr>
        <w:t>10</w:t>
      </w:r>
      <w:r>
        <w:rPr>
          <w:rFonts w:ascii="Calibri" w:eastAsia="Calibri"/>
          <w:sz w:val="18"/>
        </w:rPr>
        <w:fldChar w:fldCharType="end"/>
      </w:r>
    </w:p>
    <w:p>
      <w:pPr>
        <w:pStyle w:val="11"/>
        <w:numPr>
          <w:ilvl w:val="0"/>
          <w:numId w:val="3"/>
        </w:numPr>
        <w:tabs>
          <w:tab w:val="left" w:pos="766"/>
          <w:tab w:val="left" w:leader="dot" w:pos="8243"/>
        </w:tabs>
        <w:spacing w:before="82" w:after="0" w:line="240" w:lineRule="auto"/>
        <w:ind w:left="765" w:right="0" w:hanging="226"/>
        <w:jc w:val="left"/>
        <w:rPr>
          <w:rFonts w:ascii="Calibri" w:eastAsia="Calibri"/>
          <w:sz w:val="18"/>
        </w:rPr>
      </w:pPr>
      <w:r>
        <w:fldChar w:fldCharType="begin"/>
      </w:r>
      <w:r>
        <w:instrText xml:space="preserve"> HYPERLINK \l "_bookmark18" </w:instrText>
      </w:r>
      <w:r>
        <w:fldChar w:fldCharType="separate"/>
      </w:r>
      <w:r>
        <w:rPr>
          <w:sz w:val="18"/>
        </w:rPr>
        <w:t>交叉熵误差</w:t>
      </w:r>
      <w:r>
        <w:rPr>
          <w:sz w:val="18"/>
        </w:rPr>
        <w:tab/>
      </w:r>
      <w:r>
        <w:rPr>
          <w:rFonts w:ascii="Calibri" w:eastAsia="Calibri"/>
          <w:sz w:val="18"/>
        </w:rPr>
        <w:t>10</w:t>
      </w:r>
      <w:r>
        <w:rPr>
          <w:rFonts w:ascii="Calibri" w:eastAsia="Calibri"/>
          <w:sz w:val="18"/>
        </w:rPr>
        <w:fldChar w:fldCharType="end"/>
      </w:r>
    </w:p>
    <w:p>
      <w:pPr>
        <w:pStyle w:val="11"/>
        <w:numPr>
          <w:ilvl w:val="0"/>
          <w:numId w:val="3"/>
        </w:numPr>
        <w:tabs>
          <w:tab w:val="left" w:pos="718"/>
          <w:tab w:val="left" w:leader="dot" w:pos="8243"/>
        </w:tabs>
        <w:spacing w:before="85" w:after="0" w:line="240" w:lineRule="auto"/>
        <w:ind w:left="717" w:right="0" w:hanging="178"/>
        <w:jc w:val="left"/>
        <w:rPr>
          <w:rFonts w:ascii="Calibri"/>
          <w:sz w:val="18"/>
        </w:rPr>
      </w:pPr>
      <w:r>
        <w:fldChar w:fldCharType="begin"/>
      </w:r>
      <w:r>
        <w:instrText xml:space="preserve"> HYPERLINK \l "_bookmark19" </w:instrText>
      </w:r>
      <w:r>
        <w:fldChar w:fldCharType="separate"/>
      </w:r>
      <w:r>
        <w:rPr>
          <w:rFonts w:ascii="Calibri"/>
          <w:sz w:val="18"/>
        </w:rPr>
        <w:t>mini-batch</w:t>
      </w:r>
      <w:r>
        <w:rPr>
          <w:rFonts w:ascii="Calibri"/>
          <w:sz w:val="18"/>
        </w:rPr>
        <w:tab/>
      </w:r>
      <w:r>
        <w:rPr>
          <w:rFonts w:ascii="Calibri"/>
          <w:sz w:val="18"/>
        </w:rPr>
        <w:t>11</w:t>
      </w:r>
      <w:r>
        <w:rPr>
          <w:rFonts w:ascii="Calibri"/>
          <w:sz w:val="18"/>
        </w:rPr>
        <w:fldChar w:fldCharType="end"/>
      </w:r>
    </w:p>
    <w:p>
      <w:pPr>
        <w:pStyle w:val="11"/>
        <w:numPr>
          <w:ilvl w:val="0"/>
          <w:numId w:val="3"/>
        </w:numPr>
        <w:tabs>
          <w:tab w:val="left" w:pos="766"/>
          <w:tab w:val="left" w:leader="dot" w:pos="8243"/>
        </w:tabs>
        <w:spacing w:before="88" w:after="0" w:line="240" w:lineRule="auto"/>
        <w:ind w:left="765" w:right="0" w:hanging="226"/>
        <w:jc w:val="left"/>
        <w:rPr>
          <w:rFonts w:ascii="Calibri" w:eastAsia="Calibri"/>
          <w:sz w:val="18"/>
        </w:rPr>
      </w:pPr>
      <w:r>
        <w:fldChar w:fldCharType="begin"/>
      </w:r>
      <w:r>
        <w:instrText xml:space="preserve"> HYPERLINK \l "_bookmark20" </w:instrText>
      </w:r>
      <w:r>
        <w:fldChar w:fldCharType="separate"/>
      </w:r>
      <w:r>
        <w:rPr>
          <w:sz w:val="18"/>
        </w:rPr>
        <w:t>为什么要设置损失函数？</w:t>
      </w:r>
      <w:r>
        <w:rPr>
          <w:sz w:val="18"/>
        </w:rPr>
        <w:tab/>
      </w:r>
      <w:r>
        <w:rPr>
          <w:rFonts w:ascii="Calibri" w:eastAsia="Calibri"/>
          <w:sz w:val="18"/>
        </w:rPr>
        <w:t>11</w:t>
      </w:r>
      <w:r>
        <w:rPr>
          <w:rFonts w:ascii="Calibri" w:eastAsia="Calibri"/>
          <w:sz w:val="18"/>
        </w:rPr>
        <w:fldChar w:fldCharType="end"/>
      </w:r>
    </w:p>
    <w:p>
      <w:pPr>
        <w:pStyle w:val="11"/>
        <w:numPr>
          <w:ilvl w:val="0"/>
          <w:numId w:val="3"/>
        </w:numPr>
        <w:tabs>
          <w:tab w:val="left" w:pos="766"/>
          <w:tab w:val="left" w:leader="dot" w:pos="8243"/>
        </w:tabs>
        <w:spacing w:before="82" w:after="0" w:line="240" w:lineRule="auto"/>
        <w:ind w:left="765" w:right="0" w:hanging="226"/>
        <w:jc w:val="left"/>
        <w:rPr>
          <w:rFonts w:ascii="Calibri" w:eastAsia="Calibri"/>
          <w:sz w:val="18"/>
        </w:rPr>
      </w:pPr>
      <w:r>
        <w:fldChar w:fldCharType="begin"/>
      </w:r>
      <w:r>
        <w:instrText xml:space="preserve"> HYPERLINK \l "_bookmark21" </w:instrText>
      </w:r>
      <w:r>
        <w:fldChar w:fldCharType="separate"/>
      </w:r>
      <w:r>
        <w:rPr>
          <w:sz w:val="18"/>
        </w:rPr>
        <w:t>数值微分</w:t>
      </w:r>
      <w:r>
        <w:rPr>
          <w:sz w:val="18"/>
        </w:rPr>
        <w:tab/>
      </w:r>
      <w:r>
        <w:rPr>
          <w:rFonts w:ascii="Calibri" w:eastAsia="Calibri"/>
          <w:sz w:val="18"/>
        </w:rPr>
        <w:t>11</w:t>
      </w:r>
      <w:r>
        <w:rPr>
          <w:rFonts w:ascii="Calibri" w:eastAsia="Calibri"/>
          <w:sz w:val="18"/>
        </w:rPr>
        <w:fldChar w:fldCharType="end"/>
      </w:r>
    </w:p>
    <w:p>
      <w:pPr>
        <w:pStyle w:val="3"/>
        <w:tabs>
          <w:tab w:val="left" w:leader="dot" w:pos="8243"/>
        </w:tabs>
        <w:spacing w:before="81"/>
        <w:ind w:left="540"/>
        <w:rPr>
          <w:rFonts w:ascii="Calibri" w:eastAsia="Calibri"/>
        </w:rPr>
      </w:pPr>
      <w:r>
        <w:fldChar w:fldCharType="begin"/>
      </w:r>
      <w:r>
        <w:instrText xml:space="preserve"> HYPERLINK \l "_bookmark22" </w:instrText>
      </w:r>
      <w:r>
        <w:fldChar w:fldCharType="separate"/>
      </w:r>
      <w:r>
        <w:rPr>
          <w:rFonts w:ascii="Calibri" w:eastAsia="Calibri"/>
        </w:rPr>
        <w:t xml:space="preserve">7. </w:t>
      </w:r>
      <w:r>
        <w:rPr>
          <w:rFonts w:ascii="Calibri" w:eastAsia="Calibri"/>
          <w:spacing w:val="6"/>
        </w:rPr>
        <w:t xml:space="preserve"> </w:t>
      </w:r>
      <w:r>
        <w:t>梯度</w:t>
      </w:r>
      <w:r>
        <w:tab/>
      </w:r>
      <w:r>
        <w:rPr>
          <w:rFonts w:ascii="Calibri" w:eastAsia="Calibri"/>
        </w:rPr>
        <w:t>12</w:t>
      </w:r>
      <w:r>
        <w:rPr>
          <w:rFonts w:ascii="Calibri" w:eastAsia="Calibri"/>
        </w:rPr>
        <w:fldChar w:fldCharType="end"/>
      </w:r>
    </w:p>
    <w:p>
      <w:pPr>
        <w:pStyle w:val="11"/>
        <w:numPr>
          <w:ilvl w:val="0"/>
          <w:numId w:val="4"/>
        </w:numPr>
        <w:tabs>
          <w:tab w:val="left" w:pos="766"/>
          <w:tab w:val="left" w:leader="dot" w:pos="8243"/>
        </w:tabs>
        <w:spacing w:before="82" w:after="0" w:line="240" w:lineRule="auto"/>
        <w:ind w:left="765" w:right="0" w:hanging="226"/>
        <w:jc w:val="left"/>
        <w:rPr>
          <w:rFonts w:ascii="Calibri" w:eastAsia="Calibri"/>
          <w:sz w:val="18"/>
        </w:rPr>
      </w:pPr>
      <w:r>
        <w:fldChar w:fldCharType="begin"/>
      </w:r>
      <w:r>
        <w:instrText xml:space="preserve"> HYPERLINK \l "_bookmark23" </w:instrText>
      </w:r>
      <w:r>
        <w:fldChar w:fldCharType="separate"/>
      </w:r>
      <w:r>
        <w:rPr>
          <w:sz w:val="18"/>
        </w:rPr>
        <w:t>学习算法的实现</w:t>
      </w:r>
      <w:r>
        <w:rPr>
          <w:sz w:val="18"/>
        </w:rPr>
        <w:tab/>
      </w:r>
      <w:r>
        <w:rPr>
          <w:rFonts w:ascii="Calibri" w:eastAsia="Calibri"/>
          <w:sz w:val="18"/>
        </w:rPr>
        <w:t>13</w:t>
      </w:r>
      <w:r>
        <w:rPr>
          <w:rFonts w:ascii="Calibri" w:eastAsia="Calibri"/>
          <w:sz w:val="18"/>
        </w:rPr>
        <w:fldChar w:fldCharType="end"/>
      </w:r>
    </w:p>
    <w:p>
      <w:pPr>
        <w:pStyle w:val="11"/>
        <w:numPr>
          <w:ilvl w:val="0"/>
          <w:numId w:val="4"/>
        </w:numPr>
        <w:tabs>
          <w:tab w:val="left" w:pos="766"/>
          <w:tab w:val="left" w:leader="dot" w:pos="8243"/>
        </w:tabs>
        <w:spacing w:before="81" w:after="0" w:line="240" w:lineRule="auto"/>
        <w:ind w:left="765" w:right="0" w:hanging="226"/>
        <w:jc w:val="left"/>
        <w:rPr>
          <w:rFonts w:ascii="Calibri" w:eastAsia="Calibri"/>
          <w:sz w:val="18"/>
        </w:rPr>
      </w:pPr>
      <w:r>
        <w:fldChar w:fldCharType="begin"/>
      </w:r>
      <w:r>
        <w:instrText xml:space="preserve"> HYPERLINK \l "_bookmark24" </w:instrText>
      </w:r>
      <w:r>
        <w:fldChar w:fldCharType="separate"/>
      </w:r>
      <w:r>
        <w:rPr>
          <w:sz w:val="18"/>
        </w:rPr>
        <w:t>基于测试数据的评价</w:t>
      </w:r>
      <w:r>
        <w:rPr>
          <w:sz w:val="18"/>
        </w:rPr>
        <w:tab/>
      </w:r>
      <w:r>
        <w:rPr>
          <w:rFonts w:ascii="Calibri" w:eastAsia="Calibri"/>
          <w:sz w:val="18"/>
        </w:rPr>
        <w:t>13</w:t>
      </w:r>
      <w:r>
        <w:rPr>
          <w:rFonts w:ascii="Calibri" w:eastAsia="Calibri"/>
          <w:sz w:val="18"/>
        </w:rPr>
        <w:fldChar w:fldCharType="end"/>
      </w:r>
    </w:p>
    <w:p>
      <w:pPr>
        <w:pStyle w:val="3"/>
        <w:tabs>
          <w:tab w:val="left" w:leader="dot" w:pos="8243"/>
        </w:tabs>
        <w:spacing w:before="81"/>
        <w:ind w:left="120"/>
        <w:rPr>
          <w:rFonts w:ascii="Calibri" w:eastAsia="Calibri"/>
        </w:rPr>
      </w:pPr>
      <w:r>
        <w:fldChar w:fldCharType="begin"/>
      </w:r>
      <w:r>
        <w:instrText xml:space="preserve"> HYPERLINK \l "_bookmark25" </w:instrText>
      </w:r>
      <w:r>
        <w:fldChar w:fldCharType="separate"/>
      </w:r>
      <w:r>
        <w:t>第五章</w:t>
      </w:r>
      <w:r>
        <w:rPr>
          <w:spacing w:val="-2"/>
        </w:rPr>
        <w:t xml:space="preserve"> </w:t>
      </w:r>
      <w:r>
        <w:t>误差反向传播算法</w:t>
      </w:r>
      <w:r>
        <w:tab/>
      </w:r>
      <w:r>
        <w:rPr>
          <w:rFonts w:ascii="Calibri" w:eastAsia="Calibri"/>
        </w:rPr>
        <w:t>13</w:t>
      </w:r>
      <w:r>
        <w:rPr>
          <w:rFonts w:ascii="Calibri" w:eastAsia="Calibri"/>
        </w:rPr>
        <w:fldChar w:fldCharType="end"/>
      </w:r>
    </w:p>
    <w:p>
      <w:pPr>
        <w:pStyle w:val="11"/>
        <w:numPr>
          <w:ilvl w:val="0"/>
          <w:numId w:val="5"/>
        </w:numPr>
        <w:tabs>
          <w:tab w:val="left" w:pos="766"/>
          <w:tab w:val="left" w:leader="dot" w:pos="8243"/>
        </w:tabs>
        <w:spacing w:before="82" w:after="0" w:line="240" w:lineRule="auto"/>
        <w:ind w:left="765" w:right="0" w:hanging="226"/>
        <w:jc w:val="left"/>
        <w:rPr>
          <w:rFonts w:ascii="Calibri" w:eastAsia="Calibri"/>
          <w:sz w:val="18"/>
        </w:rPr>
      </w:pPr>
      <w:r>
        <w:fldChar w:fldCharType="begin"/>
      </w:r>
      <w:r>
        <w:instrText xml:space="preserve"> HYPERLINK \l "_bookmark26" </w:instrText>
      </w:r>
      <w:r>
        <w:fldChar w:fldCharType="separate"/>
      </w:r>
      <w:r>
        <w:rPr>
          <w:sz w:val="18"/>
        </w:rPr>
        <w:t>计算图法</w:t>
      </w:r>
      <w:r>
        <w:rPr>
          <w:sz w:val="18"/>
        </w:rPr>
        <w:tab/>
      </w:r>
      <w:r>
        <w:rPr>
          <w:rFonts w:ascii="Calibri" w:eastAsia="Calibri"/>
          <w:sz w:val="18"/>
        </w:rPr>
        <w:t>13</w:t>
      </w:r>
      <w:r>
        <w:rPr>
          <w:rFonts w:ascii="Calibri" w:eastAsia="Calibri"/>
          <w:sz w:val="18"/>
        </w:rPr>
        <w:fldChar w:fldCharType="end"/>
      </w:r>
    </w:p>
    <w:p>
      <w:pPr>
        <w:pStyle w:val="11"/>
        <w:numPr>
          <w:ilvl w:val="0"/>
          <w:numId w:val="5"/>
        </w:numPr>
        <w:tabs>
          <w:tab w:val="left" w:pos="766"/>
          <w:tab w:val="left" w:leader="dot" w:pos="8243"/>
        </w:tabs>
        <w:spacing w:before="81" w:after="0" w:line="240" w:lineRule="auto"/>
        <w:ind w:left="765" w:right="0" w:hanging="226"/>
        <w:jc w:val="left"/>
        <w:rPr>
          <w:rFonts w:ascii="Calibri" w:eastAsia="Calibri"/>
          <w:sz w:val="18"/>
        </w:rPr>
      </w:pPr>
      <w:r>
        <w:fldChar w:fldCharType="begin"/>
      </w:r>
      <w:r>
        <w:instrText xml:space="preserve"> HYPERLINK \l "_bookmark27" </w:instrText>
      </w:r>
      <w:r>
        <w:fldChar w:fldCharType="separate"/>
      </w:r>
      <w:r>
        <w:rPr>
          <w:sz w:val="18"/>
        </w:rPr>
        <w:t>乘法层的实现</w:t>
      </w:r>
      <w:r>
        <w:rPr>
          <w:sz w:val="18"/>
        </w:rPr>
        <w:tab/>
      </w:r>
      <w:r>
        <w:rPr>
          <w:rFonts w:ascii="Calibri" w:eastAsia="Calibri"/>
          <w:sz w:val="18"/>
        </w:rPr>
        <w:t>14</w:t>
      </w:r>
      <w:r>
        <w:rPr>
          <w:rFonts w:ascii="Calibri" w:eastAsia="Calibri"/>
          <w:sz w:val="18"/>
        </w:rPr>
        <w:fldChar w:fldCharType="end"/>
      </w:r>
    </w:p>
    <w:p>
      <w:pPr>
        <w:pStyle w:val="11"/>
        <w:numPr>
          <w:ilvl w:val="0"/>
          <w:numId w:val="5"/>
        </w:numPr>
        <w:tabs>
          <w:tab w:val="left" w:pos="718"/>
          <w:tab w:val="left" w:leader="dot" w:pos="8243"/>
        </w:tabs>
        <w:spacing w:before="81" w:after="0" w:line="240" w:lineRule="auto"/>
        <w:ind w:left="717" w:right="0" w:hanging="178"/>
        <w:jc w:val="left"/>
        <w:rPr>
          <w:rFonts w:ascii="Calibri" w:eastAsia="Calibri"/>
          <w:sz w:val="18"/>
        </w:rPr>
      </w:pPr>
      <w:r>
        <w:fldChar w:fldCharType="begin"/>
      </w:r>
      <w:r>
        <w:instrText xml:space="preserve"> HYPERLINK \l "_bookmark28" </w:instrText>
      </w:r>
      <w:r>
        <w:fldChar w:fldCharType="separate"/>
      </w:r>
      <w:r>
        <w:rPr>
          <w:rFonts w:ascii="Calibri" w:eastAsia="Calibri"/>
          <w:sz w:val="18"/>
        </w:rPr>
        <w:t>Relu</w:t>
      </w:r>
      <w:r>
        <w:rPr>
          <w:rFonts w:ascii="Calibri" w:eastAsia="Calibri"/>
          <w:spacing w:val="1"/>
          <w:sz w:val="18"/>
        </w:rPr>
        <w:t xml:space="preserve"> </w:t>
      </w:r>
      <w:r>
        <w:rPr>
          <w:sz w:val="18"/>
        </w:rPr>
        <w:t>实现</w:t>
      </w:r>
      <w:r>
        <w:rPr>
          <w:sz w:val="18"/>
        </w:rPr>
        <w:tab/>
      </w:r>
      <w:r>
        <w:rPr>
          <w:rFonts w:ascii="Calibri" w:eastAsia="Calibri"/>
          <w:sz w:val="18"/>
        </w:rPr>
        <w:t>15</w:t>
      </w:r>
      <w:r>
        <w:rPr>
          <w:rFonts w:ascii="Calibri" w:eastAsia="Calibri"/>
          <w:sz w:val="18"/>
        </w:rPr>
        <w:fldChar w:fldCharType="end"/>
      </w:r>
    </w:p>
    <w:p>
      <w:pPr>
        <w:pStyle w:val="11"/>
        <w:numPr>
          <w:ilvl w:val="0"/>
          <w:numId w:val="5"/>
        </w:numPr>
        <w:tabs>
          <w:tab w:val="left" w:pos="718"/>
          <w:tab w:val="left" w:leader="dot" w:pos="8243"/>
        </w:tabs>
        <w:spacing w:before="82" w:after="0" w:line="240" w:lineRule="auto"/>
        <w:ind w:left="717" w:right="0" w:hanging="178"/>
        <w:jc w:val="left"/>
        <w:rPr>
          <w:rFonts w:ascii="Calibri" w:eastAsia="Calibri"/>
          <w:sz w:val="18"/>
        </w:rPr>
      </w:pPr>
      <w:r>
        <w:fldChar w:fldCharType="begin"/>
      </w:r>
      <w:r>
        <w:instrText xml:space="preserve"> HYPERLINK \l "_bookmark29" </w:instrText>
      </w:r>
      <w:r>
        <w:fldChar w:fldCharType="separate"/>
      </w:r>
      <w:r>
        <w:rPr>
          <w:rFonts w:ascii="Calibri" w:eastAsia="Calibri"/>
          <w:sz w:val="18"/>
        </w:rPr>
        <w:t>Sigmoid</w:t>
      </w:r>
      <w:r>
        <w:rPr>
          <w:rFonts w:ascii="Calibri" w:eastAsia="Calibri"/>
          <w:spacing w:val="1"/>
          <w:sz w:val="18"/>
        </w:rPr>
        <w:t xml:space="preserve"> </w:t>
      </w:r>
      <w:r>
        <w:rPr>
          <w:sz w:val="18"/>
        </w:rPr>
        <w:t>实现</w:t>
      </w:r>
      <w:r>
        <w:rPr>
          <w:sz w:val="18"/>
        </w:rPr>
        <w:tab/>
      </w:r>
      <w:r>
        <w:rPr>
          <w:rFonts w:ascii="Calibri" w:eastAsia="Calibri"/>
          <w:sz w:val="18"/>
        </w:rPr>
        <w:t>15</w:t>
      </w:r>
      <w:r>
        <w:rPr>
          <w:rFonts w:ascii="Calibri" w:eastAsia="Calibri"/>
          <w:sz w:val="18"/>
        </w:rPr>
        <w:fldChar w:fldCharType="end"/>
      </w:r>
    </w:p>
    <w:p>
      <w:pPr>
        <w:pStyle w:val="11"/>
        <w:numPr>
          <w:ilvl w:val="0"/>
          <w:numId w:val="5"/>
        </w:numPr>
        <w:tabs>
          <w:tab w:val="left" w:pos="718"/>
          <w:tab w:val="left" w:leader="dot" w:pos="8243"/>
        </w:tabs>
        <w:spacing w:before="81" w:after="0" w:line="240" w:lineRule="auto"/>
        <w:ind w:left="717" w:right="0" w:hanging="178"/>
        <w:jc w:val="left"/>
        <w:rPr>
          <w:rFonts w:ascii="Calibri" w:eastAsia="Calibri"/>
          <w:sz w:val="18"/>
        </w:rPr>
      </w:pPr>
      <w:r>
        <w:fldChar w:fldCharType="begin"/>
      </w:r>
      <w:r>
        <w:instrText xml:space="preserve"> HYPERLINK \l "_bookmark30" </w:instrText>
      </w:r>
      <w:r>
        <w:fldChar w:fldCharType="separate"/>
      </w:r>
      <w:r>
        <w:rPr>
          <w:rFonts w:ascii="Calibri" w:eastAsia="Calibri"/>
          <w:sz w:val="18"/>
        </w:rPr>
        <w:t>Affine/Softmax</w:t>
      </w:r>
      <w:r>
        <w:rPr>
          <w:rFonts w:ascii="Calibri" w:eastAsia="Calibri"/>
          <w:spacing w:val="-1"/>
          <w:sz w:val="18"/>
        </w:rPr>
        <w:t xml:space="preserve"> </w:t>
      </w:r>
      <w:r>
        <w:rPr>
          <w:sz w:val="18"/>
        </w:rPr>
        <w:t>实现</w:t>
      </w:r>
      <w:r>
        <w:rPr>
          <w:sz w:val="18"/>
        </w:rPr>
        <w:tab/>
      </w:r>
      <w:r>
        <w:rPr>
          <w:rFonts w:ascii="Calibri" w:eastAsia="Calibri"/>
          <w:sz w:val="18"/>
        </w:rPr>
        <w:t>15</w:t>
      </w:r>
      <w:r>
        <w:rPr>
          <w:rFonts w:ascii="Calibri" w:eastAsia="Calibri"/>
          <w:sz w:val="18"/>
        </w:rPr>
        <w:fldChar w:fldCharType="end"/>
      </w:r>
    </w:p>
    <w:p>
      <w:pPr>
        <w:pStyle w:val="11"/>
        <w:numPr>
          <w:ilvl w:val="0"/>
          <w:numId w:val="5"/>
        </w:numPr>
        <w:tabs>
          <w:tab w:val="left" w:pos="718"/>
          <w:tab w:val="left" w:leader="dot" w:pos="8243"/>
        </w:tabs>
        <w:spacing w:before="85" w:after="0" w:line="240" w:lineRule="auto"/>
        <w:ind w:left="717" w:right="0" w:hanging="178"/>
        <w:jc w:val="left"/>
        <w:rPr>
          <w:rFonts w:ascii="Calibri"/>
          <w:sz w:val="18"/>
        </w:rPr>
      </w:pPr>
      <w:r>
        <w:fldChar w:fldCharType="begin"/>
      </w:r>
      <w:r>
        <w:instrText xml:space="preserve"> HYPERLINK \l "_bookmark31" </w:instrText>
      </w:r>
      <w:r>
        <w:fldChar w:fldCharType="separate"/>
      </w:r>
      <w:r>
        <w:rPr>
          <w:rFonts w:ascii="Calibri"/>
          <w:sz w:val="18"/>
        </w:rPr>
        <w:t>softmax-with-loss</w:t>
      </w:r>
      <w:r>
        <w:rPr>
          <w:rFonts w:ascii="Calibri"/>
          <w:sz w:val="18"/>
        </w:rPr>
        <w:tab/>
      </w:r>
      <w:r>
        <w:rPr>
          <w:rFonts w:ascii="Calibri"/>
          <w:sz w:val="18"/>
        </w:rPr>
        <w:t>16</w:t>
      </w:r>
      <w:r>
        <w:rPr>
          <w:rFonts w:ascii="Calibri"/>
          <w:sz w:val="18"/>
        </w:rPr>
        <w:fldChar w:fldCharType="end"/>
      </w:r>
    </w:p>
    <w:p>
      <w:pPr>
        <w:pStyle w:val="11"/>
        <w:numPr>
          <w:ilvl w:val="0"/>
          <w:numId w:val="5"/>
        </w:numPr>
        <w:tabs>
          <w:tab w:val="left" w:pos="766"/>
          <w:tab w:val="left" w:leader="dot" w:pos="8243"/>
        </w:tabs>
        <w:spacing w:before="89" w:after="0" w:line="240" w:lineRule="auto"/>
        <w:ind w:left="765" w:right="0" w:hanging="226"/>
        <w:jc w:val="left"/>
        <w:rPr>
          <w:rFonts w:ascii="Calibri" w:eastAsia="Calibri"/>
          <w:sz w:val="18"/>
        </w:rPr>
      </w:pPr>
      <w:r>
        <w:fldChar w:fldCharType="begin"/>
      </w:r>
      <w:r>
        <w:instrText xml:space="preserve"> HYPERLINK \l "_bookmark32" </w:instrText>
      </w:r>
      <w:r>
        <w:fldChar w:fldCharType="separate"/>
      </w:r>
      <w:r>
        <w:rPr>
          <w:sz w:val="18"/>
        </w:rPr>
        <w:t>误差反向传播算法的实现</w:t>
      </w:r>
      <w:r>
        <w:rPr>
          <w:sz w:val="18"/>
        </w:rPr>
        <w:tab/>
      </w:r>
      <w:r>
        <w:rPr>
          <w:rFonts w:ascii="Calibri" w:eastAsia="Calibri"/>
          <w:sz w:val="18"/>
        </w:rPr>
        <w:t>17</w:t>
      </w:r>
      <w:r>
        <w:rPr>
          <w:rFonts w:ascii="Calibri" w:eastAsia="Calibri"/>
          <w:sz w:val="18"/>
        </w:rPr>
        <w:fldChar w:fldCharType="end"/>
      </w:r>
    </w:p>
    <w:p>
      <w:pPr>
        <w:pStyle w:val="3"/>
        <w:tabs>
          <w:tab w:val="left" w:leader="dot" w:pos="8243"/>
        </w:tabs>
        <w:spacing w:before="81"/>
        <w:ind w:left="120"/>
        <w:rPr>
          <w:rFonts w:ascii="Calibri" w:eastAsia="Calibri"/>
        </w:rPr>
      </w:pPr>
      <w:r>
        <w:fldChar w:fldCharType="begin"/>
      </w:r>
      <w:r>
        <w:instrText xml:space="preserve"> HYPERLINK \l "_bookmark33" </w:instrText>
      </w:r>
      <w:r>
        <w:fldChar w:fldCharType="separate"/>
      </w:r>
      <w:r>
        <w:t>第六章</w:t>
      </w:r>
      <w:r>
        <w:rPr>
          <w:spacing w:val="-2"/>
        </w:rPr>
        <w:t xml:space="preserve"> </w:t>
      </w:r>
      <w:r>
        <w:t>神经网络的学习技巧</w:t>
      </w:r>
      <w:r>
        <w:tab/>
      </w:r>
      <w:r>
        <w:rPr>
          <w:rFonts w:ascii="Calibri" w:eastAsia="Calibri"/>
        </w:rPr>
        <w:t>17</w:t>
      </w:r>
      <w:r>
        <w:rPr>
          <w:rFonts w:ascii="Calibri" w:eastAsia="Calibri"/>
        </w:rPr>
        <w:fldChar w:fldCharType="end"/>
      </w:r>
    </w:p>
    <w:p>
      <w:pPr>
        <w:pStyle w:val="11"/>
        <w:numPr>
          <w:ilvl w:val="0"/>
          <w:numId w:val="6"/>
        </w:numPr>
        <w:tabs>
          <w:tab w:val="left" w:pos="766"/>
          <w:tab w:val="left" w:leader="dot" w:pos="8243"/>
        </w:tabs>
        <w:spacing w:before="82" w:after="0" w:line="240" w:lineRule="auto"/>
        <w:ind w:left="765" w:right="0" w:hanging="226"/>
        <w:jc w:val="left"/>
        <w:rPr>
          <w:rFonts w:ascii="Calibri" w:eastAsia="Calibri"/>
          <w:sz w:val="18"/>
        </w:rPr>
      </w:pPr>
      <w:r>
        <w:fldChar w:fldCharType="begin"/>
      </w:r>
      <w:r>
        <w:instrText xml:space="preserve"> HYPERLINK \l "_bookmark34" </w:instrText>
      </w:r>
      <w:r>
        <w:fldChar w:fldCharType="separate"/>
      </w:r>
      <w:r>
        <w:rPr>
          <w:sz w:val="18"/>
        </w:rPr>
        <w:t>参数更新</w:t>
      </w:r>
      <w:r>
        <w:rPr>
          <w:sz w:val="18"/>
        </w:rPr>
        <w:tab/>
      </w:r>
      <w:r>
        <w:rPr>
          <w:rFonts w:ascii="Calibri" w:eastAsia="Calibri"/>
          <w:sz w:val="18"/>
        </w:rPr>
        <w:t>18</w:t>
      </w:r>
      <w:r>
        <w:rPr>
          <w:rFonts w:ascii="Calibri" w:eastAsia="Calibri"/>
          <w:sz w:val="18"/>
        </w:rPr>
        <w:fldChar w:fldCharType="end"/>
      </w:r>
    </w:p>
    <w:p>
      <w:pPr>
        <w:pStyle w:val="11"/>
        <w:numPr>
          <w:ilvl w:val="0"/>
          <w:numId w:val="6"/>
        </w:numPr>
        <w:tabs>
          <w:tab w:val="left" w:pos="718"/>
          <w:tab w:val="left" w:leader="dot" w:pos="8243"/>
        </w:tabs>
        <w:spacing w:before="85" w:after="0" w:line="240" w:lineRule="auto"/>
        <w:ind w:left="717" w:right="0" w:hanging="178"/>
        <w:jc w:val="left"/>
        <w:rPr>
          <w:rFonts w:ascii="Calibri"/>
          <w:sz w:val="18"/>
        </w:rPr>
      </w:pPr>
      <w:r>
        <w:fldChar w:fldCharType="begin"/>
      </w:r>
      <w:r>
        <w:instrText xml:space="preserve"> HYPERLINK \l "_bookmark35" </w:instrText>
      </w:r>
      <w:r>
        <w:fldChar w:fldCharType="separate"/>
      </w:r>
      <w:r>
        <w:rPr>
          <w:rFonts w:ascii="Calibri"/>
          <w:sz w:val="18"/>
        </w:rPr>
        <w:t>Momentum</w:t>
      </w:r>
      <w:r>
        <w:rPr>
          <w:rFonts w:ascii="Calibri"/>
          <w:sz w:val="18"/>
        </w:rPr>
        <w:tab/>
      </w:r>
      <w:r>
        <w:rPr>
          <w:rFonts w:ascii="Calibri"/>
          <w:sz w:val="18"/>
        </w:rPr>
        <w:t>18</w:t>
      </w:r>
      <w:r>
        <w:rPr>
          <w:rFonts w:ascii="Calibri"/>
          <w:sz w:val="18"/>
        </w:rPr>
        <w:fldChar w:fldCharType="end"/>
      </w:r>
    </w:p>
    <w:p>
      <w:pPr>
        <w:pStyle w:val="11"/>
        <w:numPr>
          <w:ilvl w:val="0"/>
          <w:numId w:val="6"/>
        </w:numPr>
        <w:tabs>
          <w:tab w:val="left" w:pos="718"/>
          <w:tab w:val="left" w:leader="dot" w:pos="8243"/>
        </w:tabs>
        <w:spacing w:before="92" w:after="0" w:line="240" w:lineRule="auto"/>
        <w:ind w:left="717" w:right="0" w:hanging="178"/>
        <w:jc w:val="left"/>
        <w:rPr>
          <w:rFonts w:ascii="Calibri"/>
          <w:sz w:val="18"/>
        </w:rPr>
      </w:pPr>
      <w:r>
        <w:fldChar w:fldCharType="begin"/>
      </w:r>
      <w:r>
        <w:instrText xml:space="preserve"> HYPERLINK \l "_bookmark36" </w:instrText>
      </w:r>
      <w:r>
        <w:fldChar w:fldCharType="separate"/>
      </w:r>
      <w:r>
        <w:rPr>
          <w:rFonts w:ascii="Calibri"/>
          <w:sz w:val="18"/>
        </w:rPr>
        <w:t>AdaGrad</w:t>
      </w:r>
      <w:r>
        <w:rPr>
          <w:rFonts w:ascii="Calibri"/>
          <w:sz w:val="18"/>
        </w:rPr>
        <w:tab/>
      </w:r>
      <w:r>
        <w:rPr>
          <w:rFonts w:ascii="Calibri"/>
          <w:sz w:val="18"/>
        </w:rPr>
        <w:t>18</w:t>
      </w:r>
      <w:r>
        <w:rPr>
          <w:rFonts w:ascii="Calibri"/>
          <w:sz w:val="18"/>
        </w:rPr>
        <w:fldChar w:fldCharType="end"/>
      </w:r>
    </w:p>
    <w:p>
      <w:pPr>
        <w:pStyle w:val="11"/>
        <w:numPr>
          <w:ilvl w:val="0"/>
          <w:numId w:val="6"/>
        </w:numPr>
        <w:tabs>
          <w:tab w:val="left" w:pos="718"/>
          <w:tab w:val="left" w:leader="dot" w:pos="8243"/>
        </w:tabs>
        <w:spacing w:before="92" w:after="0" w:line="240" w:lineRule="auto"/>
        <w:ind w:left="717" w:right="0" w:hanging="178"/>
        <w:jc w:val="left"/>
        <w:rPr>
          <w:rFonts w:ascii="Calibri"/>
          <w:sz w:val="18"/>
        </w:rPr>
      </w:pPr>
      <w:r>
        <w:fldChar w:fldCharType="begin"/>
      </w:r>
      <w:r>
        <w:instrText xml:space="preserve"> HYPERLINK \l "_bookmark37" </w:instrText>
      </w:r>
      <w:r>
        <w:fldChar w:fldCharType="separate"/>
      </w:r>
      <w:r>
        <w:rPr>
          <w:rFonts w:ascii="Calibri"/>
          <w:sz w:val="18"/>
        </w:rPr>
        <w:t>Adam</w:t>
      </w:r>
      <w:r>
        <w:rPr>
          <w:rFonts w:ascii="Calibri"/>
          <w:sz w:val="18"/>
        </w:rPr>
        <w:tab/>
      </w:r>
      <w:r>
        <w:rPr>
          <w:rFonts w:ascii="Calibri"/>
          <w:sz w:val="18"/>
        </w:rPr>
        <w:t>18</w:t>
      </w:r>
      <w:r>
        <w:rPr>
          <w:rFonts w:ascii="Calibri"/>
          <w:sz w:val="18"/>
        </w:rPr>
        <w:fldChar w:fldCharType="end"/>
      </w:r>
    </w:p>
    <w:p>
      <w:pPr>
        <w:pStyle w:val="11"/>
        <w:numPr>
          <w:ilvl w:val="0"/>
          <w:numId w:val="6"/>
        </w:numPr>
        <w:tabs>
          <w:tab w:val="left" w:pos="766"/>
          <w:tab w:val="left" w:leader="dot" w:pos="8243"/>
        </w:tabs>
        <w:spacing w:before="89" w:after="0" w:line="240" w:lineRule="auto"/>
        <w:ind w:left="765" w:right="0" w:hanging="226"/>
        <w:jc w:val="left"/>
        <w:rPr>
          <w:rFonts w:ascii="Calibri" w:eastAsia="Calibri"/>
          <w:sz w:val="18"/>
        </w:rPr>
      </w:pPr>
      <w:r>
        <w:fldChar w:fldCharType="begin"/>
      </w:r>
      <w:r>
        <w:instrText xml:space="preserve"> HYPERLINK \l "_bookmark38" </w:instrText>
      </w:r>
      <w:r>
        <w:fldChar w:fldCharType="separate"/>
      </w:r>
      <w:r>
        <w:rPr>
          <w:sz w:val="18"/>
        </w:rPr>
        <w:t>权重的初始值</w:t>
      </w:r>
      <w:r>
        <w:rPr>
          <w:sz w:val="18"/>
        </w:rPr>
        <w:tab/>
      </w:r>
      <w:r>
        <w:rPr>
          <w:rFonts w:ascii="Calibri" w:eastAsia="Calibri"/>
          <w:sz w:val="18"/>
        </w:rPr>
        <w:t>19</w:t>
      </w:r>
      <w:r>
        <w:rPr>
          <w:rFonts w:ascii="Calibri" w:eastAsia="Calibri"/>
          <w:sz w:val="18"/>
        </w:rPr>
        <w:fldChar w:fldCharType="end"/>
      </w:r>
    </w:p>
    <w:p>
      <w:pPr>
        <w:spacing w:after="0" w:line="240" w:lineRule="auto"/>
        <w:jc w:val="left"/>
        <w:rPr>
          <w:rFonts w:ascii="Calibri" w:eastAsia="Calibri"/>
          <w:sz w:val="18"/>
        </w:rPr>
        <w:sectPr>
          <w:type w:val="continuous"/>
          <w:pgSz w:w="11910" w:h="16840"/>
          <w:pgMar w:top="1400" w:right="1500" w:bottom="280" w:left="1680" w:header="720" w:footer="720" w:gutter="0"/>
          <w:cols w:space="720" w:num="1"/>
        </w:sectPr>
      </w:pPr>
    </w:p>
    <w:sdt>
      <w:sdtPr>
        <w:id w:val="1"/>
        <w:docPartObj>
          <w:docPartGallery w:val="Table of Contents"/>
          <w:docPartUnique/>
        </w:docPartObj>
      </w:sdtPr>
      <w:sdtContent>
        <w:p>
          <w:pPr>
            <w:pStyle w:val="6"/>
            <w:numPr>
              <w:ilvl w:val="0"/>
              <w:numId w:val="6"/>
            </w:numPr>
            <w:tabs>
              <w:tab w:val="left" w:pos="718"/>
              <w:tab w:val="left" w:leader="dot" w:pos="8243"/>
            </w:tabs>
            <w:spacing w:before="64" w:after="0" w:line="240" w:lineRule="auto"/>
            <w:ind w:left="717" w:right="0" w:hanging="178"/>
            <w:jc w:val="left"/>
            <w:rPr>
              <w:rFonts w:ascii="Calibri" w:eastAsia="Calibri"/>
            </w:rPr>
          </w:pPr>
          <w:r>
            <w:fldChar w:fldCharType="begin"/>
          </w:r>
          <w:r>
            <w:instrText xml:space="preserve"> HYPERLINK \l "_bookmark39" </w:instrText>
          </w:r>
          <w:r>
            <w:fldChar w:fldCharType="separate"/>
          </w:r>
          <w:r>
            <w:rPr>
              <w:rFonts w:ascii="Calibri" w:eastAsia="Calibri"/>
            </w:rPr>
            <w:t>Relu</w:t>
          </w:r>
          <w:r>
            <w:rPr>
              <w:rFonts w:ascii="Calibri" w:eastAsia="Calibri"/>
              <w:spacing w:val="1"/>
            </w:rPr>
            <w:t xml:space="preserve"> </w:t>
          </w:r>
          <w:r>
            <w:t>初始值</w:t>
          </w:r>
          <w:r>
            <w:tab/>
          </w:r>
          <w:r>
            <w:rPr>
              <w:rFonts w:ascii="Calibri" w:eastAsia="Calibri"/>
            </w:rPr>
            <w:t>20</w:t>
          </w:r>
          <w:r>
            <w:rPr>
              <w:rFonts w:ascii="Calibri" w:eastAsia="Calibri"/>
            </w:rPr>
            <w:fldChar w:fldCharType="end"/>
          </w:r>
        </w:p>
        <w:p>
          <w:pPr>
            <w:pStyle w:val="6"/>
            <w:numPr>
              <w:ilvl w:val="0"/>
              <w:numId w:val="6"/>
            </w:numPr>
            <w:tabs>
              <w:tab w:val="left" w:pos="718"/>
              <w:tab w:val="left" w:leader="dot" w:pos="8243"/>
            </w:tabs>
            <w:spacing w:before="85" w:after="0" w:line="240" w:lineRule="auto"/>
            <w:ind w:left="717" w:right="0" w:hanging="178"/>
            <w:jc w:val="left"/>
            <w:rPr>
              <w:rFonts w:ascii="Calibri"/>
            </w:rPr>
          </w:pPr>
          <w:r>
            <w:fldChar w:fldCharType="begin"/>
          </w:r>
          <w:r>
            <w:instrText xml:space="preserve"> HYPERLINK \l "_bookmark40" </w:instrText>
          </w:r>
          <w:r>
            <w:fldChar w:fldCharType="separate"/>
          </w:r>
          <w:r>
            <w:rPr>
              <w:rFonts w:ascii="Calibri"/>
            </w:rPr>
            <w:t>Batch</w:t>
          </w:r>
          <w:r>
            <w:rPr>
              <w:rFonts w:ascii="Calibri"/>
              <w:spacing w:val="-5"/>
            </w:rPr>
            <w:t xml:space="preserve"> </w:t>
          </w:r>
          <w:r>
            <w:rPr>
              <w:rFonts w:ascii="Calibri"/>
            </w:rPr>
            <w:t>Normalization</w:t>
          </w:r>
          <w:r>
            <w:rPr>
              <w:rFonts w:ascii="Calibri"/>
            </w:rPr>
            <w:tab/>
          </w:r>
          <w:r>
            <w:rPr>
              <w:rFonts w:ascii="Calibri"/>
            </w:rPr>
            <w:t>21</w:t>
          </w:r>
          <w:r>
            <w:rPr>
              <w:rFonts w:ascii="Calibri"/>
            </w:rPr>
            <w:fldChar w:fldCharType="end"/>
          </w:r>
        </w:p>
        <w:p>
          <w:pPr>
            <w:pStyle w:val="6"/>
            <w:numPr>
              <w:ilvl w:val="0"/>
              <w:numId w:val="6"/>
            </w:numPr>
            <w:tabs>
              <w:tab w:val="left" w:pos="766"/>
              <w:tab w:val="left" w:leader="dot" w:pos="8243"/>
            </w:tabs>
            <w:spacing w:before="88" w:after="0" w:line="240" w:lineRule="auto"/>
            <w:ind w:left="765" w:right="0" w:hanging="226"/>
            <w:jc w:val="left"/>
            <w:rPr>
              <w:rFonts w:ascii="Calibri" w:eastAsia="Calibri"/>
            </w:rPr>
          </w:pPr>
          <w:r>
            <w:fldChar w:fldCharType="begin"/>
          </w:r>
          <w:r>
            <w:instrText xml:space="preserve"> HYPERLINK \l "_bookmark41" </w:instrText>
          </w:r>
          <w:r>
            <w:fldChar w:fldCharType="separate"/>
          </w:r>
          <w:r>
            <w:t>正则化</w:t>
          </w:r>
          <w:r>
            <w:tab/>
          </w:r>
          <w:r>
            <w:rPr>
              <w:rFonts w:ascii="Calibri" w:eastAsia="Calibri"/>
            </w:rPr>
            <w:t>22</w:t>
          </w:r>
          <w:r>
            <w:rPr>
              <w:rFonts w:ascii="Calibri" w:eastAsia="Calibri"/>
            </w:rPr>
            <w:fldChar w:fldCharType="end"/>
          </w:r>
        </w:p>
        <w:p>
          <w:pPr>
            <w:pStyle w:val="6"/>
            <w:numPr>
              <w:ilvl w:val="0"/>
              <w:numId w:val="6"/>
            </w:numPr>
            <w:tabs>
              <w:tab w:val="left" w:pos="766"/>
              <w:tab w:val="left" w:leader="dot" w:pos="8243"/>
            </w:tabs>
            <w:spacing w:before="82" w:after="0" w:line="240" w:lineRule="auto"/>
            <w:ind w:left="765" w:right="0" w:hanging="226"/>
            <w:jc w:val="left"/>
            <w:rPr>
              <w:rFonts w:ascii="Calibri" w:eastAsia="Calibri"/>
            </w:rPr>
          </w:pPr>
          <w:r>
            <w:fldChar w:fldCharType="begin"/>
          </w:r>
          <w:r>
            <w:instrText xml:space="preserve"> HYPERLINK \l "_bookmark42" </w:instrText>
          </w:r>
          <w:r>
            <w:fldChar w:fldCharType="separate"/>
          </w:r>
          <w:r>
            <w:t>超参数验证</w:t>
          </w:r>
          <w:r>
            <w:tab/>
          </w:r>
          <w:r>
            <w:rPr>
              <w:rFonts w:ascii="Calibri" w:eastAsia="Calibri"/>
            </w:rPr>
            <w:t>22</w:t>
          </w:r>
          <w:r>
            <w:rPr>
              <w:rFonts w:ascii="Calibri" w:eastAsia="Calibri"/>
            </w:rPr>
            <w:fldChar w:fldCharType="end"/>
          </w:r>
        </w:p>
        <w:p>
          <w:pPr>
            <w:pStyle w:val="5"/>
            <w:tabs>
              <w:tab w:val="left" w:leader="dot" w:pos="8243"/>
            </w:tabs>
            <w:rPr>
              <w:rFonts w:ascii="Calibri" w:eastAsia="Calibri"/>
            </w:rPr>
          </w:pPr>
          <w:r>
            <w:fldChar w:fldCharType="begin"/>
          </w:r>
          <w:r>
            <w:instrText xml:space="preserve"> HYPERLINK \l "_bookmark43" </w:instrText>
          </w:r>
          <w:r>
            <w:fldChar w:fldCharType="separate"/>
          </w:r>
          <w:r>
            <w:t>第七章</w:t>
          </w:r>
          <w:r>
            <w:rPr>
              <w:spacing w:val="-2"/>
            </w:rPr>
            <w:t xml:space="preserve"> </w:t>
          </w:r>
          <w:r>
            <w:t>卷积神经网络</w:t>
          </w:r>
          <w:r>
            <w:tab/>
          </w:r>
          <w:r>
            <w:rPr>
              <w:rFonts w:ascii="Calibri" w:eastAsia="Calibri"/>
            </w:rPr>
            <w:t>23</w:t>
          </w:r>
          <w:r>
            <w:rPr>
              <w:rFonts w:ascii="Calibri" w:eastAsia="Calibri"/>
            </w:rPr>
            <w:fldChar w:fldCharType="end"/>
          </w:r>
        </w:p>
        <w:p>
          <w:pPr>
            <w:pStyle w:val="6"/>
            <w:numPr>
              <w:ilvl w:val="0"/>
              <w:numId w:val="7"/>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"_bookmark44" </w:instrText>
          </w:r>
          <w:r>
            <w:fldChar w:fldCharType="separate"/>
          </w:r>
          <w:r>
            <w:t>全连接层</w:t>
          </w:r>
          <w:r>
            <w:tab/>
          </w:r>
          <w:r>
            <w:rPr>
              <w:rFonts w:ascii="Calibri" w:eastAsia="Calibri"/>
            </w:rPr>
            <w:t>23</w:t>
          </w:r>
          <w:r>
            <w:rPr>
              <w:rFonts w:ascii="Calibri" w:eastAsia="Calibri"/>
            </w:rPr>
            <w:fldChar w:fldCharType="end"/>
          </w:r>
        </w:p>
        <w:p>
          <w:pPr>
            <w:pStyle w:val="6"/>
            <w:numPr>
              <w:ilvl w:val="0"/>
              <w:numId w:val="7"/>
            </w:numPr>
            <w:tabs>
              <w:tab w:val="left" w:pos="718"/>
              <w:tab w:val="left" w:leader="dot" w:pos="8243"/>
            </w:tabs>
            <w:spacing w:before="82" w:after="0" w:line="240" w:lineRule="auto"/>
            <w:ind w:left="717" w:right="0" w:hanging="178"/>
            <w:jc w:val="left"/>
            <w:rPr>
              <w:rFonts w:ascii="Calibri" w:eastAsia="Calibri"/>
            </w:rPr>
          </w:pPr>
          <w:r>
            <w:fldChar w:fldCharType="begin"/>
          </w:r>
          <w:r>
            <w:instrText xml:space="preserve"> HYPERLINK \l "_bookmark45" </w:instrText>
          </w:r>
          <w:r>
            <w:fldChar w:fldCharType="separate"/>
          </w:r>
          <w:r>
            <w:rPr>
              <w:rFonts w:ascii="Calibri" w:eastAsia="Calibri"/>
            </w:rPr>
            <w:t>CNN</w:t>
          </w:r>
          <w:r>
            <w:rPr>
              <w:rFonts w:ascii="Calibri" w:eastAsia="Calibri"/>
              <w:spacing w:val="2"/>
            </w:rPr>
            <w:t xml:space="preserve"> </w:t>
          </w:r>
          <w:r>
            <w:t>整体结构</w:t>
          </w:r>
          <w:r>
            <w:tab/>
          </w:r>
          <w:r>
            <w:rPr>
              <w:rFonts w:ascii="Calibri" w:eastAsia="Calibri"/>
            </w:rPr>
            <w:t>23</w:t>
          </w:r>
          <w:r>
            <w:rPr>
              <w:rFonts w:ascii="Calibri" w:eastAsia="Calibri"/>
            </w:rPr>
            <w:fldChar w:fldCharType="end"/>
          </w:r>
        </w:p>
        <w:p>
          <w:pPr>
            <w:pStyle w:val="6"/>
            <w:numPr>
              <w:ilvl w:val="0"/>
              <w:numId w:val="7"/>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"_bookmark46" </w:instrText>
          </w:r>
          <w:r>
            <w:fldChar w:fldCharType="separate"/>
          </w:r>
          <w:r>
            <w:t>卷积层</w:t>
          </w:r>
          <w:r>
            <w:tab/>
          </w:r>
          <w:r>
            <w:rPr>
              <w:rFonts w:ascii="Calibri" w:eastAsia="Calibri"/>
            </w:rPr>
            <w:t>24</w:t>
          </w:r>
          <w:r>
            <w:rPr>
              <w:rFonts w:ascii="Calibri" w:eastAsia="Calibri"/>
            </w:rPr>
            <w:fldChar w:fldCharType="end"/>
          </w:r>
        </w:p>
        <w:p>
          <w:pPr>
            <w:pStyle w:val="6"/>
            <w:numPr>
              <w:ilvl w:val="0"/>
              <w:numId w:val="7"/>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"_bookmark47" </w:instrText>
          </w:r>
          <w:r>
            <w:fldChar w:fldCharType="separate"/>
          </w:r>
          <w:r>
            <w:t>池化处理</w:t>
          </w:r>
          <w:r>
            <w:tab/>
          </w:r>
          <w:r>
            <w:rPr>
              <w:rFonts w:ascii="Calibri" w:eastAsia="Calibri"/>
            </w:rPr>
            <w:t>26</w:t>
          </w:r>
          <w:r>
            <w:rPr>
              <w:rFonts w:ascii="Calibri" w:eastAsia="Calibri"/>
            </w:rPr>
            <w:fldChar w:fldCharType="end"/>
          </w:r>
        </w:p>
        <w:p>
          <w:pPr>
            <w:pStyle w:val="5"/>
            <w:tabs>
              <w:tab w:val="left" w:leader="dot" w:pos="8243"/>
            </w:tabs>
            <w:spacing w:before="82"/>
            <w:rPr>
              <w:rFonts w:ascii="Calibri" w:eastAsia="Calibri"/>
            </w:rPr>
          </w:pPr>
          <w:r>
            <w:fldChar w:fldCharType="begin"/>
          </w:r>
          <w:r>
            <w:instrText xml:space="preserve"> HYPERLINK \l "_bookmark48" </w:instrText>
          </w:r>
          <w:r>
            <w:fldChar w:fldCharType="separate"/>
          </w:r>
          <w:r>
            <w:t>第八章</w:t>
          </w:r>
          <w:r>
            <w:rPr>
              <w:spacing w:val="-2"/>
            </w:rPr>
            <w:t xml:space="preserve"> </w:t>
          </w:r>
          <w:r>
            <w:t>深度学习</w:t>
          </w:r>
          <w:r>
            <w:tab/>
          </w:r>
          <w:r>
            <w:rPr>
              <w:rFonts w:ascii="Calibri" w:eastAsia="Calibri"/>
            </w:rPr>
            <w:t>28</w:t>
          </w:r>
          <w:r>
            <w:rPr>
              <w:rFonts w:ascii="Calibri" w:eastAsia="Calibri"/>
            </w:rPr>
            <w:fldChar w:fldCharType="end"/>
          </w:r>
        </w:p>
        <w:p>
          <w:pPr>
            <w:pStyle w:val="6"/>
            <w:numPr>
              <w:ilvl w:val="0"/>
              <w:numId w:val="8"/>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"_bookmark49" </w:instrText>
          </w:r>
          <w:r>
            <w:fldChar w:fldCharType="separate"/>
          </w:r>
          <w:r>
            <w:t>数据扩充</w:t>
          </w:r>
          <w:r>
            <w:tab/>
          </w:r>
          <w:r>
            <w:rPr>
              <w:rFonts w:ascii="Calibri" w:eastAsia="Calibri"/>
            </w:rPr>
            <w:t>28</w:t>
          </w:r>
          <w:r>
            <w:rPr>
              <w:rFonts w:ascii="Calibri" w:eastAsia="Calibri"/>
            </w:rPr>
            <w:fldChar w:fldCharType="end"/>
          </w:r>
        </w:p>
        <w:p>
          <w:pPr>
            <w:pStyle w:val="6"/>
            <w:numPr>
              <w:ilvl w:val="0"/>
              <w:numId w:val="8"/>
            </w:numPr>
            <w:tabs>
              <w:tab w:val="left" w:pos="766"/>
              <w:tab w:val="left" w:leader="dot" w:pos="8243"/>
            </w:tabs>
            <w:spacing w:before="82" w:after="0" w:line="240" w:lineRule="auto"/>
            <w:ind w:left="765" w:right="0" w:hanging="226"/>
            <w:jc w:val="left"/>
            <w:rPr>
              <w:rFonts w:ascii="Calibri" w:eastAsia="Calibri"/>
            </w:rPr>
          </w:pPr>
          <w:r>
            <w:fldChar w:fldCharType="begin"/>
          </w:r>
          <w:r>
            <w:instrText xml:space="preserve"> HYPERLINK \l "_bookmark50" </w:instrText>
          </w:r>
          <w:r>
            <w:fldChar w:fldCharType="separate"/>
          </w:r>
          <w:r>
            <w:t>为什么加深层数</w:t>
          </w:r>
          <w:r>
            <w:tab/>
          </w:r>
          <w:r>
            <w:rPr>
              <w:rFonts w:ascii="Calibri" w:eastAsia="Calibri"/>
            </w:rPr>
            <w:t>28</w:t>
          </w:r>
          <w:r>
            <w:rPr>
              <w:rFonts w:ascii="Calibri" w:eastAsia="Calibri"/>
            </w:rPr>
            <w:fldChar w:fldCharType="end"/>
          </w:r>
        </w:p>
        <w:p>
          <w:pPr>
            <w:pStyle w:val="5"/>
            <w:tabs>
              <w:tab w:val="left" w:leader="dot" w:pos="8243"/>
            </w:tabs>
            <w:rPr>
              <w:rFonts w:ascii="Calibri" w:eastAsia="Calibri"/>
            </w:rPr>
          </w:pPr>
          <w:r>
            <w:fldChar w:fldCharType="begin"/>
          </w:r>
          <w:r>
            <w:instrText xml:space="preserve"> HYPERLINK \l "_bookmark51" </w:instrText>
          </w:r>
          <w:r>
            <w:fldChar w:fldCharType="separate"/>
          </w:r>
          <w:r>
            <w:t>深度学习进阶：自然语言处理</w:t>
          </w:r>
          <w:r>
            <w:tab/>
          </w:r>
          <w:r>
            <w:rPr>
              <w:rFonts w:ascii="Calibri" w:eastAsia="Calibri"/>
            </w:rPr>
            <w:t>28</w:t>
          </w:r>
          <w:r>
            <w:rPr>
              <w:rFonts w:ascii="Calibri" w:eastAsia="Calibri"/>
            </w:rPr>
            <w:fldChar w:fldCharType="end"/>
          </w:r>
        </w:p>
        <w:p>
          <w:pPr>
            <w:pStyle w:val="5"/>
            <w:tabs>
              <w:tab w:val="left" w:leader="dot" w:pos="8243"/>
            </w:tabs>
            <w:rPr>
              <w:rFonts w:ascii="Calibri" w:eastAsia="Calibri"/>
            </w:rPr>
          </w:pPr>
          <w:r>
            <w:fldChar w:fldCharType="begin"/>
          </w:r>
          <w:r>
            <w:instrText xml:space="preserve"> HYPERLINK \l "_bookmark52" </w:instrText>
          </w:r>
          <w:r>
            <w:fldChar w:fldCharType="separate"/>
          </w:r>
          <w:r>
            <w:t>第二章</w:t>
          </w:r>
          <w:r>
            <w:rPr>
              <w:spacing w:val="-2"/>
            </w:rPr>
            <w:t xml:space="preserve"> </w:t>
          </w:r>
          <w:r>
            <w:t>自然语言和单词的分布表示</w:t>
          </w:r>
          <w:r>
            <w:tab/>
          </w:r>
          <w:r>
            <w:rPr>
              <w:rFonts w:ascii="Calibri" w:eastAsia="Calibri"/>
            </w:rPr>
            <w:t>29</w:t>
          </w:r>
          <w:r>
            <w:rPr>
              <w:rFonts w:ascii="Calibri" w:eastAsia="Calibri"/>
            </w:rPr>
            <w:fldChar w:fldCharType="end"/>
          </w:r>
        </w:p>
        <w:p>
          <w:pPr>
            <w:pStyle w:val="4"/>
            <w:tabs>
              <w:tab w:val="left" w:leader="dot" w:pos="8243"/>
            </w:tabs>
            <w:spacing w:before="82"/>
            <w:rPr>
              <w:rFonts w:ascii="Calibri" w:eastAsia="Calibri"/>
            </w:rPr>
          </w:pPr>
          <w:r>
            <w:fldChar w:fldCharType="begin"/>
          </w:r>
          <w:r>
            <w:instrText xml:space="preserve"> HYPERLINK \l "_bookmark53" </w:instrText>
          </w:r>
          <w:r>
            <w:fldChar w:fldCharType="separate"/>
          </w:r>
          <w:r>
            <w:rPr>
              <w:rFonts w:ascii="Calibri" w:eastAsia="Calibri"/>
            </w:rPr>
            <w:t xml:space="preserve">1. </w:t>
          </w:r>
          <w:r>
            <w:rPr>
              <w:rFonts w:ascii="Calibri" w:eastAsia="Calibri"/>
              <w:spacing w:val="6"/>
            </w:rPr>
            <w:t xml:space="preserve"> </w:t>
          </w:r>
          <w:r>
            <w:t>共现矩阵、余弦相似度、点互信息、降维</w:t>
          </w:r>
          <w:r>
            <w:tab/>
          </w:r>
          <w:r>
            <w:rPr>
              <w:rFonts w:ascii="Calibri" w:eastAsia="Calibri"/>
            </w:rPr>
            <w:t>29</w:t>
          </w:r>
          <w:r>
            <w:rPr>
              <w:rFonts w:ascii="Calibri" w:eastAsia="Calibri"/>
            </w:rPr>
            <w:fldChar w:fldCharType="end"/>
          </w:r>
        </w:p>
        <w:p>
          <w:pPr>
            <w:pStyle w:val="5"/>
            <w:tabs>
              <w:tab w:val="left" w:leader="dot" w:pos="8243"/>
            </w:tabs>
            <w:rPr>
              <w:rFonts w:ascii="Calibri" w:eastAsia="Calibri"/>
            </w:rPr>
          </w:pPr>
          <w:r>
            <w:fldChar w:fldCharType="begin"/>
          </w:r>
          <w:r>
            <w:instrText xml:space="preserve"> HYPERLINK \l "_bookmark54" </w:instrText>
          </w:r>
          <w:r>
            <w:fldChar w:fldCharType="separate"/>
          </w:r>
          <w:r>
            <w:t>第三章</w:t>
          </w:r>
          <w:r>
            <w:rPr>
              <w:spacing w:val="-4"/>
            </w:rPr>
            <w:t xml:space="preserve"> </w:t>
          </w:r>
          <w:r>
            <w:rPr>
              <w:rFonts w:ascii="Calibri" w:eastAsia="Calibri"/>
            </w:rPr>
            <w:t>word2vec</w:t>
          </w:r>
          <w:r>
            <w:rPr>
              <w:rFonts w:ascii="Calibri" w:eastAsia="Calibri"/>
            </w:rPr>
            <w:tab/>
          </w:r>
          <w:r>
            <w:rPr>
              <w:rFonts w:ascii="Calibri" w:eastAsia="Calibri"/>
            </w:rPr>
            <w:t>30</w:t>
          </w:r>
          <w:r>
            <w:rPr>
              <w:rFonts w:ascii="Calibri" w:eastAsia="Calibri"/>
            </w:rPr>
            <w:fldChar w:fldCharType="end"/>
          </w:r>
        </w:p>
        <w:p>
          <w:pPr>
            <w:pStyle w:val="6"/>
            <w:numPr>
              <w:ilvl w:val="0"/>
              <w:numId w:val="9"/>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"_bookmark55" </w:instrText>
          </w:r>
          <w:r>
            <w:fldChar w:fldCharType="separate"/>
          </w:r>
          <w:r>
            <w:t>什么是</w:t>
          </w:r>
          <w:r>
            <w:rPr>
              <w:spacing w:val="-46"/>
            </w:rPr>
            <w:t xml:space="preserve"> </w:t>
          </w:r>
          <w:r>
            <w:rPr>
              <w:rFonts w:ascii="Calibri" w:eastAsia="Calibri"/>
            </w:rPr>
            <w:t>word2vec</w:t>
          </w:r>
          <w:r>
            <w:rPr>
              <w:rFonts w:ascii="Calibri" w:eastAsia="Calibri"/>
            </w:rPr>
            <w:tab/>
          </w:r>
          <w:r>
            <w:rPr>
              <w:rFonts w:ascii="Calibri" w:eastAsia="Calibri"/>
            </w:rPr>
            <w:t>30</w:t>
          </w:r>
          <w:r>
            <w:rPr>
              <w:rFonts w:ascii="Calibri" w:eastAsia="Calibri"/>
            </w:rPr>
            <w:fldChar w:fldCharType="end"/>
          </w:r>
        </w:p>
        <w:p>
          <w:pPr>
            <w:pStyle w:val="6"/>
            <w:numPr>
              <w:ilvl w:val="0"/>
              <w:numId w:val="9"/>
            </w:numPr>
            <w:tabs>
              <w:tab w:val="left" w:pos="718"/>
              <w:tab w:val="left" w:leader="dot" w:pos="8243"/>
            </w:tabs>
            <w:spacing w:before="82" w:after="0" w:line="240" w:lineRule="auto"/>
            <w:ind w:left="717" w:right="0" w:hanging="178"/>
            <w:jc w:val="left"/>
            <w:rPr>
              <w:rFonts w:ascii="Calibri" w:eastAsia="Calibri"/>
            </w:rPr>
          </w:pPr>
          <w:r>
            <w:fldChar w:fldCharType="begin"/>
          </w:r>
          <w:r>
            <w:instrText xml:space="preserve"> HYPERLINK \l "_bookmark56" </w:instrText>
          </w:r>
          <w:r>
            <w:fldChar w:fldCharType="separate"/>
          </w:r>
          <w:r>
            <w:rPr>
              <w:rFonts w:ascii="Calibri" w:eastAsia="Calibri"/>
              <w:shd w:val="clear" w:color="auto" w:fill="FFFF00"/>
            </w:rPr>
            <w:t>CBOW</w:t>
          </w:r>
          <w:r>
            <w:rPr>
              <w:rFonts w:ascii="Calibri" w:eastAsia="Calibri"/>
              <w:spacing w:val="3"/>
              <w:shd w:val="clear" w:color="auto" w:fill="FFFF00"/>
            </w:rPr>
            <w:t xml:space="preserve"> </w:t>
          </w:r>
          <w:r>
            <w:rPr>
              <w:shd w:val="clear" w:color="auto" w:fill="FFFF00"/>
            </w:rPr>
            <w:t>怎么设计模型</w:t>
          </w:r>
          <w:r>
            <w:tab/>
          </w:r>
          <w:r>
            <w:rPr>
              <w:rFonts w:ascii="Calibri" w:eastAsia="Calibri"/>
            </w:rPr>
            <w:t>30</w:t>
          </w:r>
          <w:r>
            <w:rPr>
              <w:rFonts w:ascii="Calibri" w:eastAsia="Calibri"/>
            </w:rPr>
            <w:fldChar w:fldCharType="end"/>
          </w:r>
        </w:p>
        <w:p>
          <w:pPr>
            <w:pStyle w:val="6"/>
            <w:numPr>
              <w:ilvl w:val="0"/>
              <w:numId w:val="9"/>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"_bookmark57" </w:instrText>
          </w:r>
          <w:r>
            <w:fldChar w:fldCharType="separate"/>
          </w:r>
          <w:r>
            <w:t>概率表示的时候</w:t>
          </w:r>
          <w:r>
            <w:rPr>
              <w:spacing w:val="-45"/>
            </w:rPr>
            <w:t xml:space="preserve"> </w:t>
          </w:r>
          <w:r>
            <w:rPr>
              <w:rFonts w:ascii="Calibri" w:eastAsia="Calibri"/>
            </w:rPr>
            <w:t>CBOW</w:t>
          </w:r>
          <w:r>
            <w:rPr>
              <w:rFonts w:ascii="Calibri" w:eastAsia="Calibri"/>
              <w:spacing w:val="3"/>
            </w:rPr>
            <w:t xml:space="preserve"> </w:t>
          </w:r>
          <w:r>
            <w:t>是什么样的</w:t>
          </w:r>
          <w:r>
            <w:tab/>
          </w:r>
          <w:r>
            <w:rPr>
              <w:rFonts w:ascii="Calibri" w:eastAsia="Calibri"/>
            </w:rPr>
            <w:t>31</w:t>
          </w:r>
          <w:r>
            <w:rPr>
              <w:rFonts w:ascii="Calibri" w:eastAsia="Calibri"/>
            </w:rPr>
            <w:fldChar w:fldCharType="end"/>
          </w:r>
        </w:p>
        <w:p>
          <w:pPr>
            <w:pStyle w:val="6"/>
            <w:numPr>
              <w:ilvl w:val="0"/>
              <w:numId w:val="9"/>
            </w:numPr>
            <w:tabs>
              <w:tab w:val="left" w:pos="718"/>
              <w:tab w:val="left" w:leader="dot" w:pos="8243"/>
            </w:tabs>
            <w:spacing w:before="82" w:after="0" w:line="240" w:lineRule="auto"/>
            <w:ind w:left="717" w:right="0" w:hanging="178"/>
            <w:jc w:val="left"/>
            <w:rPr>
              <w:rFonts w:ascii="Calibri" w:eastAsia="Calibri"/>
            </w:rPr>
          </w:pPr>
          <w:r>
            <w:fldChar w:fldCharType="begin"/>
          </w:r>
          <w:r>
            <w:instrText xml:space="preserve"> HYPERLINK \l "_bookmark58" </w:instrText>
          </w:r>
          <w:r>
            <w:fldChar w:fldCharType="separate"/>
          </w:r>
          <w:r>
            <w:rPr>
              <w:rFonts w:ascii="Calibri" w:eastAsia="Calibri"/>
              <w:shd w:val="clear" w:color="auto" w:fill="FFFF00"/>
            </w:rPr>
            <w:t>skip-gram</w:t>
          </w:r>
          <w:r>
            <w:rPr>
              <w:rFonts w:ascii="Calibri" w:eastAsia="Calibri"/>
              <w:spacing w:val="4"/>
              <w:shd w:val="clear" w:color="auto" w:fill="FFFF00"/>
            </w:rPr>
            <w:t xml:space="preserve"> </w:t>
          </w:r>
          <w:r>
            <w:rPr>
              <w:shd w:val="clear" w:color="auto" w:fill="FFFF00"/>
            </w:rPr>
            <w:t>模型</w:t>
          </w:r>
          <w:r>
            <w:t>，和</w:t>
          </w:r>
          <w:r>
            <w:rPr>
              <w:spacing w:val="-46"/>
            </w:rPr>
            <w:t xml:space="preserve"> </w:t>
          </w:r>
          <w:r>
            <w:rPr>
              <w:rFonts w:ascii="Calibri" w:eastAsia="Calibri"/>
            </w:rPr>
            <w:t>CBOW</w:t>
          </w:r>
          <w:r>
            <w:rPr>
              <w:rFonts w:ascii="Calibri" w:eastAsia="Calibri"/>
              <w:spacing w:val="-1"/>
            </w:rPr>
            <w:t xml:space="preserve"> </w:t>
          </w:r>
          <w:r>
            <w:t>翻转</w:t>
          </w:r>
          <w:r>
            <w:tab/>
          </w:r>
          <w:r>
            <w:rPr>
              <w:rFonts w:ascii="Calibri" w:eastAsia="Calibri"/>
            </w:rPr>
            <w:t>31</w:t>
          </w:r>
          <w:r>
            <w:rPr>
              <w:rFonts w:ascii="Calibri" w:eastAsia="Calibri"/>
            </w:rPr>
            <w:fldChar w:fldCharType="end"/>
          </w:r>
        </w:p>
        <w:p>
          <w:pPr>
            <w:pStyle w:val="6"/>
            <w:numPr>
              <w:ilvl w:val="0"/>
              <w:numId w:val="9"/>
            </w:numPr>
            <w:tabs>
              <w:tab w:val="left" w:pos="718"/>
              <w:tab w:val="left" w:leader="dot" w:pos="8243"/>
            </w:tabs>
            <w:spacing w:before="81" w:after="0" w:line="240" w:lineRule="auto"/>
            <w:ind w:left="717" w:right="0" w:hanging="178"/>
            <w:jc w:val="left"/>
            <w:rPr>
              <w:rFonts w:ascii="Calibri" w:eastAsia="Calibri"/>
            </w:rPr>
          </w:pPr>
          <w:r>
            <w:fldChar w:fldCharType="begin"/>
          </w:r>
          <w:r>
            <w:instrText xml:space="preserve"> HYPERLINK \l "_bookmark59" </w:instrText>
          </w:r>
          <w:r>
            <w:fldChar w:fldCharType="separate"/>
          </w:r>
          <w:r>
            <w:rPr>
              <w:rFonts w:ascii="Calibri" w:eastAsia="Calibri"/>
            </w:rPr>
            <w:t xml:space="preserve">skip-gram </w:t>
          </w:r>
          <w:r>
            <w:t>和</w:t>
          </w:r>
          <w:r>
            <w:rPr>
              <w:spacing w:val="-45"/>
            </w:rPr>
            <w:t xml:space="preserve"> </w:t>
          </w:r>
          <w:r>
            <w:rPr>
              <w:rFonts w:ascii="Calibri" w:eastAsia="Calibri"/>
            </w:rPr>
            <w:t xml:space="preserve">CBOW </w:t>
          </w:r>
          <w:r>
            <w:t>对比</w:t>
          </w:r>
          <w:r>
            <w:tab/>
          </w:r>
          <w:r>
            <w:rPr>
              <w:rFonts w:ascii="Calibri" w:eastAsia="Calibri"/>
            </w:rPr>
            <w:t>32</w:t>
          </w:r>
          <w:r>
            <w:rPr>
              <w:rFonts w:ascii="Calibri" w:eastAsia="Calibri"/>
            </w:rPr>
            <w:fldChar w:fldCharType="end"/>
          </w:r>
        </w:p>
        <w:p>
          <w:pPr>
            <w:pStyle w:val="5"/>
            <w:tabs>
              <w:tab w:val="left" w:leader="dot" w:pos="8243"/>
            </w:tabs>
            <w:rPr>
              <w:rFonts w:ascii="Calibri" w:eastAsia="Calibri"/>
            </w:rPr>
          </w:pPr>
          <w:r>
            <w:fldChar w:fldCharType="begin"/>
          </w:r>
          <w:r>
            <w:instrText xml:space="preserve"> HYPERLINK \l "_bookmark60" </w:instrText>
          </w:r>
          <w:r>
            <w:fldChar w:fldCharType="separate"/>
          </w:r>
          <w:r>
            <w:t>第四章</w:t>
          </w:r>
          <w:r>
            <w:rPr>
              <w:spacing w:val="-5"/>
            </w:rPr>
            <w:t xml:space="preserve"> </w:t>
          </w:r>
          <w:r>
            <w:rPr>
              <w:rFonts w:ascii="Calibri" w:eastAsia="Calibri"/>
            </w:rPr>
            <w:t>word2vec</w:t>
          </w:r>
          <w:r>
            <w:rPr>
              <w:rFonts w:ascii="Calibri" w:eastAsia="Calibri"/>
              <w:spacing w:val="2"/>
            </w:rPr>
            <w:t xml:space="preserve"> </w:t>
          </w:r>
          <w:r>
            <w:t>高速化</w:t>
          </w:r>
          <w:r>
            <w:tab/>
          </w:r>
          <w:r>
            <w:rPr>
              <w:rFonts w:ascii="Calibri" w:eastAsia="Calibri"/>
            </w:rPr>
            <w:t>33</w:t>
          </w:r>
          <w:r>
            <w:rPr>
              <w:rFonts w:ascii="Calibri" w:eastAsia="Calibri"/>
            </w:rPr>
            <w:fldChar w:fldCharType="end"/>
          </w:r>
        </w:p>
        <w:p>
          <w:pPr>
            <w:pStyle w:val="6"/>
            <w:numPr>
              <w:ilvl w:val="0"/>
              <w:numId w:val="10"/>
            </w:numPr>
            <w:tabs>
              <w:tab w:val="left" w:pos="718"/>
              <w:tab w:val="left" w:leader="dot" w:pos="8243"/>
            </w:tabs>
            <w:spacing w:before="82" w:after="0" w:line="240" w:lineRule="auto"/>
            <w:ind w:left="717" w:right="0" w:hanging="178"/>
            <w:jc w:val="left"/>
            <w:rPr>
              <w:rFonts w:ascii="Calibri" w:eastAsia="Calibri"/>
            </w:rPr>
          </w:pPr>
          <w:r>
            <w:fldChar w:fldCharType="begin"/>
          </w:r>
          <w:r>
            <w:instrText xml:space="preserve"> HYPERLINK \l "_bookmark61" </w:instrText>
          </w:r>
          <w:r>
            <w:fldChar w:fldCharType="separate"/>
          </w:r>
          <w:r>
            <w:rPr>
              <w:rFonts w:ascii="Calibri" w:eastAsia="Calibri"/>
            </w:rPr>
            <w:t>word2vec</w:t>
          </w:r>
          <w:r>
            <w:rPr>
              <w:rFonts w:ascii="Calibri" w:eastAsia="Calibri"/>
              <w:spacing w:val="3"/>
            </w:rPr>
            <w:t xml:space="preserve"> </w:t>
          </w:r>
          <w:r>
            <w:t>计算优化，对输入更新，不需要对全部更新</w:t>
          </w:r>
          <w:r>
            <w:tab/>
          </w:r>
          <w:r>
            <w:rPr>
              <w:rFonts w:ascii="Calibri" w:eastAsia="Calibri"/>
            </w:rPr>
            <w:t>33</w:t>
          </w:r>
          <w:r>
            <w:rPr>
              <w:rFonts w:ascii="Calibri" w:eastAsia="Calibri"/>
            </w:rPr>
            <w:fldChar w:fldCharType="end"/>
          </w:r>
        </w:p>
        <w:p>
          <w:pPr>
            <w:pStyle w:val="6"/>
            <w:numPr>
              <w:ilvl w:val="0"/>
              <w:numId w:val="10"/>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"_bookmark62" </w:instrText>
          </w:r>
          <w:r>
            <w:fldChar w:fldCharType="separate"/>
          </w:r>
          <w:r>
            <w:t>如果负样本太多，就用采样的方法，看一下</w:t>
          </w:r>
          <w:r>
            <w:rPr>
              <w:shd w:val="clear" w:color="auto" w:fill="FFFF00"/>
            </w:rPr>
            <w:t>负采样</w:t>
          </w:r>
          <w:r>
            <w:t>的步骤</w:t>
          </w:r>
          <w:r>
            <w:tab/>
          </w:r>
          <w:r>
            <w:rPr>
              <w:rFonts w:ascii="Calibri" w:eastAsia="Calibri"/>
            </w:rPr>
            <w:t>34</w:t>
          </w:r>
          <w:r>
            <w:rPr>
              <w:rFonts w:ascii="Calibri" w:eastAsia="Calibri"/>
            </w:rPr>
            <w:fldChar w:fldCharType="end"/>
          </w:r>
        </w:p>
        <w:p>
          <w:pPr>
            <w:pStyle w:val="6"/>
            <w:numPr>
              <w:ilvl w:val="0"/>
              <w:numId w:val="10"/>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"_bookmark63" </w:instrText>
          </w:r>
          <w:r>
            <w:fldChar w:fldCharType="separate"/>
          </w:r>
          <w:r>
            <w:t>单词向量的评价方法</w:t>
          </w:r>
          <w:r>
            <w:tab/>
          </w:r>
          <w:r>
            <w:rPr>
              <w:rFonts w:ascii="Calibri" w:eastAsia="Calibri"/>
            </w:rPr>
            <w:t>35</w:t>
          </w:r>
          <w:r>
            <w:rPr>
              <w:rFonts w:ascii="Calibri" w:eastAsia="Calibri"/>
            </w:rPr>
            <w:fldChar w:fldCharType="end"/>
          </w:r>
        </w:p>
        <w:p>
          <w:pPr>
            <w:pStyle w:val="5"/>
            <w:tabs>
              <w:tab w:val="left" w:leader="dot" w:pos="8243"/>
            </w:tabs>
            <w:spacing w:before="82"/>
            <w:rPr>
              <w:rFonts w:ascii="Calibri" w:eastAsia="Calibri"/>
            </w:rPr>
          </w:pPr>
          <w:r>
            <w:fldChar w:fldCharType="begin"/>
          </w:r>
          <w:r>
            <w:instrText xml:space="preserve"> HYPERLINK \l "_bookmark64" </w:instrText>
          </w:r>
          <w:r>
            <w:fldChar w:fldCharType="separate"/>
          </w:r>
          <w:r>
            <w:t>第五章</w:t>
          </w:r>
          <w:r>
            <w:rPr>
              <w:spacing w:val="-3"/>
            </w:rPr>
            <w:t xml:space="preserve"> </w:t>
          </w:r>
          <w:r>
            <w:rPr>
              <w:rFonts w:ascii="Calibri" w:eastAsia="Calibri"/>
            </w:rPr>
            <w:t>RNN</w:t>
          </w:r>
          <w:r>
            <w:rPr>
              <w:rFonts w:ascii="Calibri" w:eastAsia="Calibri"/>
            </w:rPr>
            <w:tab/>
          </w:r>
          <w:r>
            <w:rPr>
              <w:rFonts w:ascii="Calibri" w:eastAsia="Calibri"/>
            </w:rPr>
            <w:t>35</w:t>
          </w:r>
          <w:r>
            <w:rPr>
              <w:rFonts w:ascii="Calibri" w:eastAsia="Calibri"/>
            </w:rPr>
            <w:fldChar w:fldCharType="end"/>
          </w:r>
        </w:p>
        <w:p>
          <w:pPr>
            <w:pStyle w:val="6"/>
            <w:numPr>
              <w:ilvl w:val="0"/>
              <w:numId w:val="11"/>
            </w:numPr>
            <w:tabs>
              <w:tab w:val="left" w:pos="718"/>
              <w:tab w:val="left" w:leader="dot" w:pos="8243"/>
            </w:tabs>
            <w:spacing w:before="81" w:after="0" w:line="240" w:lineRule="auto"/>
            <w:ind w:left="717" w:right="0" w:hanging="178"/>
            <w:jc w:val="left"/>
            <w:rPr>
              <w:rFonts w:ascii="Calibri" w:eastAsia="Calibri"/>
            </w:rPr>
          </w:pPr>
          <w:r>
            <w:fldChar w:fldCharType="begin"/>
          </w:r>
          <w:r>
            <w:instrText xml:space="preserve"> HYPERLINK \l "_bookmark65" </w:instrText>
          </w:r>
          <w:r>
            <w:fldChar w:fldCharType="separate"/>
          </w:r>
          <w:r>
            <w:rPr>
              <w:rFonts w:ascii="Calibri" w:eastAsia="Calibri"/>
            </w:rPr>
            <w:t>RNN</w:t>
          </w:r>
          <w:r>
            <w:rPr>
              <w:rFonts w:ascii="Calibri" w:eastAsia="Calibri"/>
              <w:spacing w:val="2"/>
            </w:rPr>
            <w:t xml:space="preserve"> </w:t>
          </w:r>
          <w:r>
            <w:t>的结构，数据流通环路</w:t>
          </w:r>
          <w:r>
            <w:tab/>
          </w:r>
          <w:r>
            <w:rPr>
              <w:rFonts w:ascii="Calibri" w:eastAsia="Calibri"/>
            </w:rPr>
            <w:t>36</w:t>
          </w:r>
          <w:r>
            <w:rPr>
              <w:rFonts w:ascii="Calibri" w:eastAsia="Calibri"/>
            </w:rPr>
            <w:fldChar w:fldCharType="end"/>
          </w:r>
        </w:p>
        <w:p>
          <w:pPr>
            <w:pStyle w:val="6"/>
            <w:numPr>
              <w:ilvl w:val="0"/>
              <w:numId w:val="11"/>
            </w:numPr>
            <w:tabs>
              <w:tab w:val="left" w:pos="718"/>
              <w:tab w:val="left" w:leader="dot" w:pos="8243"/>
            </w:tabs>
            <w:spacing w:before="82" w:after="0" w:line="240" w:lineRule="auto"/>
            <w:ind w:left="717" w:right="0" w:hanging="178"/>
            <w:jc w:val="left"/>
            <w:rPr>
              <w:rFonts w:ascii="Calibri" w:eastAsia="Calibri"/>
            </w:rPr>
          </w:pPr>
          <w:r>
            <w:fldChar w:fldCharType="begin"/>
          </w:r>
          <w:r>
            <w:instrText xml:space="preserve"> HYPERLINK \l "_bookmark66" </w:instrText>
          </w:r>
          <w:r>
            <w:fldChar w:fldCharType="separate"/>
          </w:r>
          <w:r>
            <w:rPr>
              <w:rFonts w:ascii="Calibri" w:eastAsia="Calibri"/>
            </w:rPr>
            <w:t>RNNLM</w:t>
          </w:r>
          <w:r>
            <w:rPr>
              <w:rFonts w:ascii="Calibri" w:eastAsia="Calibri"/>
              <w:spacing w:val="3"/>
            </w:rPr>
            <w:t xml:space="preserve"> </w:t>
          </w:r>
          <w:r>
            <w:t>的结构</w:t>
          </w:r>
          <w:r>
            <w:tab/>
          </w:r>
          <w:r>
            <w:rPr>
              <w:rFonts w:ascii="Calibri" w:eastAsia="Calibri"/>
            </w:rPr>
            <w:t>37</w:t>
          </w:r>
          <w:r>
            <w:rPr>
              <w:rFonts w:ascii="Calibri" w:eastAsia="Calibri"/>
            </w:rPr>
            <w:fldChar w:fldCharType="end"/>
          </w:r>
        </w:p>
        <w:p>
          <w:pPr>
            <w:pStyle w:val="6"/>
            <w:numPr>
              <w:ilvl w:val="0"/>
              <w:numId w:val="11"/>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"_bookmark67" </w:instrText>
          </w:r>
          <w:r>
            <w:fldChar w:fldCharType="separate"/>
          </w:r>
          <w:r>
            <w:t>困惑度</w:t>
          </w:r>
          <w:r>
            <w:tab/>
          </w:r>
          <w:r>
            <w:rPr>
              <w:rFonts w:ascii="Calibri" w:eastAsia="Calibri"/>
            </w:rPr>
            <w:t>38</w:t>
          </w:r>
          <w:r>
            <w:rPr>
              <w:rFonts w:ascii="Calibri" w:eastAsia="Calibri"/>
            </w:rPr>
            <w:fldChar w:fldCharType="end"/>
          </w:r>
        </w:p>
        <w:p>
          <w:pPr>
            <w:pStyle w:val="6"/>
            <w:numPr>
              <w:ilvl w:val="0"/>
              <w:numId w:val="11"/>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"_bookmark68" </w:instrText>
          </w:r>
          <w:r>
            <w:fldChar w:fldCharType="separate"/>
          </w:r>
          <w:r>
            <w:t>梯度消失、梯度爆炸</w:t>
          </w:r>
          <w:r>
            <w:tab/>
          </w:r>
          <w:r>
            <w:rPr>
              <w:rFonts w:ascii="Calibri" w:eastAsia="Calibri"/>
            </w:rPr>
            <w:t>38</w:t>
          </w:r>
          <w:r>
            <w:rPr>
              <w:rFonts w:ascii="Calibri" w:eastAsia="Calibri"/>
            </w:rPr>
            <w:fldChar w:fldCharType="end"/>
          </w:r>
        </w:p>
        <w:p>
          <w:pPr>
            <w:pStyle w:val="6"/>
            <w:numPr>
              <w:ilvl w:val="0"/>
              <w:numId w:val="11"/>
            </w:numPr>
            <w:tabs>
              <w:tab w:val="left" w:pos="766"/>
              <w:tab w:val="left" w:leader="dot" w:pos="8243"/>
            </w:tabs>
            <w:spacing w:before="82" w:after="0" w:line="240" w:lineRule="auto"/>
            <w:ind w:left="765" w:right="0" w:hanging="226"/>
            <w:jc w:val="left"/>
            <w:rPr>
              <w:rFonts w:ascii="Calibri" w:eastAsia="Calibri"/>
            </w:rPr>
          </w:pPr>
          <w:r>
            <w:fldChar w:fldCharType="begin"/>
          </w:r>
          <w:r>
            <w:instrText xml:space="preserve"> HYPERLINK \l "_bookmark69" </w:instrText>
          </w:r>
          <w:r>
            <w:fldChar w:fldCharType="separate"/>
          </w:r>
          <w:r>
            <w:t>为什么会导致梯度消失、梯度爆炸</w:t>
          </w:r>
          <w:r>
            <w:tab/>
          </w:r>
          <w:r>
            <w:rPr>
              <w:rFonts w:ascii="Calibri" w:eastAsia="Calibri"/>
            </w:rPr>
            <w:t>38</w:t>
          </w:r>
          <w:r>
            <w:rPr>
              <w:rFonts w:ascii="Calibri" w:eastAsia="Calibri"/>
            </w:rPr>
            <w:fldChar w:fldCharType="end"/>
          </w:r>
        </w:p>
        <w:p>
          <w:pPr>
            <w:pStyle w:val="6"/>
            <w:numPr>
              <w:ilvl w:val="0"/>
              <w:numId w:val="11"/>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"_bookmark70" </w:instrText>
          </w:r>
          <w:r>
            <w:fldChar w:fldCharType="separate"/>
          </w:r>
          <w:r>
            <w:t>如何解决梯度爆炸：梯度裁剪</w:t>
          </w:r>
          <w:r>
            <w:tab/>
          </w:r>
          <w:r>
            <w:rPr>
              <w:rFonts w:ascii="Calibri" w:eastAsia="Calibri"/>
            </w:rPr>
            <w:t>38</w:t>
          </w:r>
          <w:r>
            <w:rPr>
              <w:rFonts w:ascii="Calibri" w:eastAsia="Calibri"/>
            </w:rPr>
            <w:fldChar w:fldCharType="end"/>
          </w:r>
        </w:p>
        <w:p>
          <w:pPr>
            <w:pStyle w:val="4"/>
            <w:numPr>
              <w:ilvl w:val="0"/>
              <w:numId w:val="11"/>
            </w:numPr>
            <w:tabs>
              <w:tab w:val="left" w:pos="768"/>
              <w:tab w:val="left" w:leader="dot" w:pos="8243"/>
            </w:tabs>
            <w:spacing w:before="81" w:after="0" w:line="324" w:lineRule="auto"/>
            <w:ind w:left="540" w:right="297" w:firstLine="0"/>
            <w:jc w:val="left"/>
            <w:rPr>
              <w:rFonts w:ascii="Calibri" w:eastAsia="Calibri"/>
            </w:rPr>
          </w:pPr>
          <w:r>
            <w:fldChar w:fldCharType="begin"/>
          </w:r>
          <w:r>
            <w:instrText xml:space="preserve"> HYPERLINK \l "_bookmark71" </w:instrText>
          </w:r>
          <w:r>
            <w:fldChar w:fldCharType="separate"/>
          </w:r>
          <w:r>
            <w:t>如何解决梯度消失：</w:t>
          </w:r>
          <w:r>
            <w:rPr>
              <w:rFonts w:ascii="Calibri" w:eastAsia="Calibri"/>
            </w:rPr>
            <w:t>LSTM</w:t>
          </w:r>
          <w:r>
            <w:rPr>
              <w:rFonts w:ascii="Calibri" w:eastAsia="Calibri"/>
              <w:spacing w:val="11"/>
            </w:rPr>
            <w:t xml:space="preserve"> </w:t>
          </w:r>
          <w:r>
            <w:t>整个</w:t>
          </w:r>
          <w:r>
            <w:rPr>
              <w:spacing w:val="-39"/>
            </w:rPr>
            <w:t xml:space="preserve"> </w:t>
          </w:r>
          <w:r>
            <w:rPr>
              <w:rFonts w:ascii="Calibri" w:eastAsia="Calibri"/>
            </w:rPr>
            <w:t>LSTM</w:t>
          </w:r>
          <w:r>
            <w:rPr>
              <w:rFonts w:ascii="Calibri" w:eastAsia="Calibri"/>
              <w:spacing w:val="6"/>
            </w:rPr>
            <w:t xml:space="preserve"> </w:t>
          </w:r>
          <w:r>
            <w:t>都非常重要：加入输入门、输出门、遗忘门的整体结构。每</w:t>
          </w:r>
          <w:r>
            <w:fldChar w:fldCharType="end"/>
          </w:r>
          <w:r>
            <w:t>个门对应的公式表达要清楚</w:t>
          </w:r>
          <w:r>
            <w:tab/>
          </w:r>
          <w:r>
            <w:rPr>
              <w:rFonts w:ascii="Calibri" w:eastAsia="Calibri"/>
              <w:spacing w:val="-9"/>
            </w:rPr>
            <w:t>38</w:t>
          </w:r>
        </w:p>
        <w:p>
          <w:pPr>
            <w:pStyle w:val="6"/>
            <w:numPr>
              <w:ilvl w:val="0"/>
              <w:numId w:val="11"/>
            </w:numPr>
            <w:tabs>
              <w:tab w:val="left" w:pos="766"/>
              <w:tab w:val="left" w:leader="dot" w:pos="8243"/>
            </w:tabs>
            <w:spacing w:before="2" w:after="0" w:line="240" w:lineRule="auto"/>
            <w:ind w:left="765" w:right="0" w:hanging="226"/>
            <w:jc w:val="left"/>
            <w:rPr>
              <w:rFonts w:ascii="Calibri" w:eastAsia="Calibri"/>
            </w:rPr>
          </w:pPr>
          <w:r>
            <w:fldChar w:fldCharType="begin"/>
          </w:r>
          <w:r>
            <w:instrText xml:space="preserve"> HYPERLINK \l "_bookmark72" </w:instrText>
          </w:r>
          <w:r>
            <w:fldChar w:fldCharType="separate"/>
          </w:r>
          <w:r>
            <w:t>权重共享</w:t>
          </w:r>
          <w:r>
            <w:tab/>
          </w:r>
          <w:r>
            <w:rPr>
              <w:rFonts w:ascii="Calibri" w:eastAsia="Calibri"/>
            </w:rPr>
            <w:t>41</w:t>
          </w:r>
          <w:r>
            <w:rPr>
              <w:rFonts w:ascii="Calibri" w:eastAsia="Calibri"/>
            </w:rPr>
            <w:fldChar w:fldCharType="end"/>
          </w:r>
        </w:p>
        <w:p>
          <w:pPr>
            <w:pStyle w:val="5"/>
            <w:tabs>
              <w:tab w:val="left" w:leader="dot" w:pos="8243"/>
            </w:tabs>
            <w:rPr>
              <w:rFonts w:ascii="Calibri" w:eastAsia="Calibri"/>
            </w:rPr>
          </w:pPr>
          <w:r>
            <w:fldChar w:fldCharType="begin"/>
          </w:r>
          <w:r>
            <w:instrText xml:space="preserve"> HYPERLINK \l "_bookmark73" </w:instrText>
          </w:r>
          <w:r>
            <w:fldChar w:fldCharType="separate"/>
          </w:r>
          <w:r>
            <w:t>第七章</w:t>
          </w:r>
          <w:r>
            <w:rPr>
              <w:spacing w:val="-3"/>
            </w:rPr>
            <w:t xml:space="preserve"> </w:t>
          </w:r>
          <w:r>
            <w:t>基于</w:t>
          </w:r>
          <w:r>
            <w:rPr>
              <w:spacing w:val="-45"/>
            </w:rPr>
            <w:t xml:space="preserve"> </w:t>
          </w:r>
          <w:r>
            <w:rPr>
              <w:rFonts w:ascii="Calibri" w:eastAsia="Calibri"/>
            </w:rPr>
            <w:t>RNN</w:t>
          </w:r>
          <w:r>
            <w:rPr>
              <w:rFonts w:ascii="Calibri" w:eastAsia="Calibri"/>
              <w:spacing w:val="3"/>
            </w:rPr>
            <w:t xml:space="preserve"> </w:t>
          </w:r>
          <w:r>
            <w:t>生成文本</w:t>
          </w:r>
          <w:r>
            <w:tab/>
          </w:r>
          <w:r>
            <w:rPr>
              <w:rFonts w:ascii="Calibri" w:eastAsia="Calibri"/>
            </w:rPr>
            <w:t>42</w:t>
          </w:r>
          <w:r>
            <w:rPr>
              <w:rFonts w:ascii="Calibri" w:eastAsia="Calibri"/>
            </w:rPr>
            <w:fldChar w:fldCharType="end"/>
          </w:r>
        </w:p>
        <w:p>
          <w:pPr>
            <w:pStyle w:val="6"/>
            <w:numPr>
              <w:ilvl w:val="0"/>
              <w:numId w:val="12"/>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"_bookmark74" </w:instrText>
          </w:r>
          <w:r>
            <w:fldChar w:fldCharType="separate"/>
          </w:r>
          <w:r>
            <w:t>输入一个词，给出概率最高的下一个词，再输入再输出</w:t>
          </w:r>
          <w:r>
            <w:tab/>
          </w:r>
          <w:r>
            <w:rPr>
              <w:rFonts w:ascii="Calibri" w:eastAsia="Calibri"/>
            </w:rPr>
            <w:t>42</w:t>
          </w:r>
          <w:r>
            <w:rPr>
              <w:rFonts w:ascii="Calibri" w:eastAsia="Calibri"/>
            </w:rPr>
            <w:fldChar w:fldCharType="end"/>
          </w:r>
        </w:p>
        <w:p>
          <w:pPr>
            <w:pStyle w:val="4"/>
            <w:numPr>
              <w:ilvl w:val="0"/>
              <w:numId w:val="12"/>
            </w:numPr>
            <w:tabs>
              <w:tab w:val="left" w:pos="766"/>
              <w:tab w:val="left" w:leader="dot" w:pos="8243"/>
            </w:tabs>
            <w:spacing w:before="82" w:after="0" w:line="324" w:lineRule="auto"/>
            <w:ind w:left="540" w:right="119" w:firstLine="0"/>
            <w:jc w:val="left"/>
            <w:rPr>
              <w:rFonts w:ascii="Calibri" w:eastAsia="Calibri"/>
            </w:rPr>
          </w:pPr>
          <w:r>
            <w:fldChar w:fldCharType="begin"/>
          </w:r>
          <w:r>
            <w:instrText xml:space="preserve"> HYPERLINK \l "_bookmark75" </w:instrText>
          </w:r>
          <w:r>
            <w:fldChar w:fldCharType="separate"/>
          </w:r>
          <w:r>
            <w:t>知道</w:t>
          </w:r>
          <w:r>
            <w:rPr>
              <w:spacing w:val="-47"/>
            </w:rPr>
            <w:t xml:space="preserve"> </w:t>
          </w:r>
          <w:r>
            <w:rPr>
              <w:rFonts w:ascii="Calibri" w:eastAsia="Calibri"/>
            </w:rPr>
            <w:t>Encoder</w:t>
          </w:r>
          <w:r>
            <w:rPr>
              <w:rFonts w:ascii="Calibri" w:eastAsia="Calibri"/>
              <w:spacing w:val="2"/>
            </w:rPr>
            <w:t xml:space="preserve"> </w:t>
          </w:r>
          <w:r>
            <w:t>和</w:t>
          </w:r>
          <w:r>
            <w:rPr>
              <w:spacing w:val="-47"/>
            </w:rPr>
            <w:t xml:space="preserve"> </w:t>
          </w:r>
          <w:r>
            <w:rPr>
              <w:rFonts w:ascii="Calibri" w:eastAsia="Calibri"/>
            </w:rPr>
            <w:t>Decoder</w:t>
          </w:r>
          <w:r>
            <w:t>，编码器结构，输出</w:t>
          </w:r>
          <w:r>
            <w:rPr>
              <w:spacing w:val="-47"/>
            </w:rPr>
            <w:t xml:space="preserve"> </w:t>
          </w:r>
          <w:r>
            <w:rPr>
              <w:rFonts w:ascii="Calibri" w:eastAsia="Calibri"/>
            </w:rPr>
            <w:t>h</w:t>
          </w:r>
          <w:r>
            <w:rPr>
              <w:rFonts w:ascii="Calibri" w:eastAsia="Calibri"/>
              <w:spacing w:val="1"/>
            </w:rPr>
            <w:t xml:space="preserve"> </w:t>
          </w:r>
          <w:r>
            <w:t>是一个固定长度向量，解码器有一个开始符结束符</w:t>
          </w:r>
          <w:r>
            <w:rPr>
              <w:rFonts w:ascii="Calibri" w:eastAsia="Calibri"/>
            </w:rPr>
            <w:t>43</w:t>
          </w:r>
          <w:r>
            <w:rPr>
              <w:rFonts w:ascii="Calibri" w:eastAsia="Calibri"/>
            </w:rPr>
            <w:fldChar w:fldCharType="end"/>
          </w:r>
          <w:r>
            <w:rPr>
              <w:rFonts w:ascii="Calibri" w:eastAsia="Calibri"/>
            </w:rPr>
            <w:t xml:space="preserve"> </w:t>
          </w:r>
          <w:r>
            <w:fldChar w:fldCharType="begin"/>
          </w:r>
          <w:r>
            <w:instrText xml:space="preserve"> HYPERLINK \l "_bookmark76" </w:instrText>
          </w:r>
          <w:r>
            <w:fldChar w:fldCharType="separate"/>
          </w:r>
          <w:r>
            <w:rPr>
              <w:rFonts w:ascii="Calibri" w:eastAsia="Calibri"/>
            </w:rPr>
            <w:t xml:space="preserve">3. </w:t>
          </w:r>
          <w:r>
            <w:rPr>
              <w:rFonts w:ascii="Calibri" w:eastAsia="Calibri"/>
              <w:spacing w:val="4"/>
            </w:rPr>
            <w:t xml:space="preserve"> </w:t>
          </w:r>
          <w:r>
            <w:t>翻转输入数据</w:t>
          </w:r>
          <w:r>
            <w:rPr>
              <w:spacing w:val="84"/>
            </w:rPr>
            <w:t xml:space="preserve"> </w:t>
          </w:r>
          <w:r>
            <w:rPr>
              <w:rFonts w:ascii="Calibri" w:eastAsia="Calibri"/>
            </w:rPr>
            <w:t>Reverse</w:t>
          </w:r>
          <w:r>
            <w:rPr>
              <w:rFonts w:ascii="Calibri" w:eastAsia="Calibri"/>
            </w:rPr>
            <w:tab/>
          </w:r>
          <w:r>
            <w:rPr>
              <w:rFonts w:ascii="Calibri" w:eastAsia="Calibri"/>
            </w:rPr>
            <w:t>43</w:t>
          </w:r>
          <w:r>
            <w:rPr>
              <w:rFonts w:ascii="Calibri" w:eastAsia="Calibri"/>
            </w:rPr>
            <w:fldChar w:fldCharType="end"/>
          </w:r>
        </w:p>
        <w:p>
          <w:pPr>
            <w:pStyle w:val="4"/>
            <w:tabs>
              <w:tab w:val="left" w:leader="dot" w:pos="8243"/>
            </w:tabs>
            <w:spacing w:before="1"/>
            <w:rPr>
              <w:rFonts w:ascii="Calibri" w:eastAsia="Calibri"/>
            </w:rPr>
          </w:pPr>
          <w:r>
            <w:fldChar w:fldCharType="begin"/>
          </w:r>
          <w:r>
            <w:instrText xml:space="preserve"> HYPERLINK \l "_bookmark77" </w:instrText>
          </w:r>
          <w:r>
            <w:fldChar w:fldCharType="separate"/>
          </w:r>
          <w:r>
            <w:rPr>
              <w:rFonts w:ascii="Calibri" w:eastAsia="Calibri"/>
            </w:rPr>
            <w:t xml:space="preserve">4. </w:t>
          </w:r>
          <w:r>
            <w:rPr>
              <w:rFonts w:ascii="Calibri" w:eastAsia="Calibri"/>
              <w:spacing w:val="5"/>
            </w:rPr>
            <w:t xml:space="preserve"> </w:t>
          </w:r>
          <w:r>
            <w:t>偷窥</w:t>
          </w:r>
          <w:r>
            <w:rPr>
              <w:spacing w:val="-1"/>
            </w:rPr>
            <w:t xml:space="preserve"> </w:t>
          </w:r>
          <w:r>
            <w:rPr>
              <w:rFonts w:ascii="Calibri" w:eastAsia="Calibri"/>
            </w:rPr>
            <w:t>Peeky</w:t>
          </w:r>
          <w:r>
            <w:rPr>
              <w:rFonts w:ascii="Calibri" w:eastAsia="Calibri"/>
            </w:rPr>
            <w:tab/>
          </w:r>
          <w:r>
            <w:rPr>
              <w:rFonts w:ascii="Calibri" w:eastAsia="Calibri"/>
            </w:rPr>
            <w:t>44</w:t>
          </w:r>
          <w:r>
            <w:rPr>
              <w:rFonts w:ascii="Calibri" w:eastAsia="Calibri"/>
            </w:rPr>
            <w:fldChar w:fldCharType="end"/>
          </w:r>
        </w:p>
        <w:p>
          <w:pPr>
            <w:pStyle w:val="5"/>
            <w:tabs>
              <w:tab w:val="left" w:leader="dot" w:pos="8243"/>
            </w:tabs>
            <w:spacing w:before="82"/>
            <w:rPr>
              <w:rFonts w:ascii="Calibri" w:eastAsia="Calibri"/>
            </w:rPr>
          </w:pPr>
          <w:r>
            <w:fldChar w:fldCharType="begin"/>
          </w:r>
          <w:r>
            <w:instrText xml:space="preserve"> HYPERLINK \l "_bookmark78" </w:instrText>
          </w:r>
          <w:r>
            <w:fldChar w:fldCharType="separate"/>
          </w:r>
          <w:r>
            <w:t>第九章</w:t>
          </w:r>
          <w:r>
            <w:rPr>
              <w:spacing w:val="-8"/>
            </w:rPr>
            <w:t xml:space="preserve"> </w:t>
          </w:r>
          <w:r>
            <w:rPr>
              <w:rFonts w:ascii="Calibri" w:eastAsia="Calibri"/>
            </w:rPr>
            <w:t>Attention</w:t>
          </w:r>
          <w:r>
            <w:rPr>
              <w:rFonts w:ascii="Calibri" w:eastAsia="Calibri"/>
            </w:rPr>
            <w:tab/>
          </w:r>
          <w:r>
            <w:rPr>
              <w:rFonts w:ascii="Calibri" w:eastAsia="Calibri"/>
            </w:rPr>
            <w:t>44</w:t>
          </w:r>
          <w:r>
            <w:rPr>
              <w:rFonts w:ascii="Calibri" w:eastAsia="Calibri"/>
            </w:rPr>
            <w:fldChar w:fldCharType="end"/>
          </w:r>
        </w:p>
        <w:p>
          <w:pPr>
            <w:pStyle w:val="6"/>
            <w:numPr>
              <w:ilvl w:val="0"/>
              <w:numId w:val="13"/>
            </w:numPr>
            <w:tabs>
              <w:tab w:val="left" w:pos="766"/>
              <w:tab w:val="left" w:leader="dot" w:pos="8243"/>
            </w:tabs>
            <w:spacing w:before="81" w:after="0" w:line="240" w:lineRule="auto"/>
            <w:ind w:left="765" w:right="0" w:hanging="226"/>
            <w:jc w:val="left"/>
            <w:rPr>
              <w:rFonts w:ascii="Calibri" w:eastAsia="Calibri"/>
            </w:rPr>
          </w:pPr>
          <w:r>
            <w:fldChar w:fldCharType="begin"/>
          </w:r>
          <w:r>
            <w:instrText xml:space="preserve"> HYPERLINK \l "_bookmark79" </w:instrText>
          </w:r>
          <w:r>
            <w:fldChar w:fldCharType="separate"/>
          </w:r>
          <w:r>
            <w:t>对编码器的改进，</w:t>
          </w:r>
          <w:r>
            <w:rPr>
              <w:rFonts w:ascii="Calibri" w:eastAsia="Calibri"/>
            </w:rPr>
            <w:t>hs</w:t>
          </w:r>
          <w:r>
            <w:t>（加权求和）</w:t>
          </w:r>
          <w:r>
            <w:tab/>
          </w:r>
          <w:r>
            <w:rPr>
              <w:rFonts w:ascii="Calibri" w:eastAsia="Calibri"/>
            </w:rPr>
            <w:t>45</w:t>
          </w:r>
          <w:r>
            <w:rPr>
              <w:rFonts w:ascii="Calibri" w:eastAsia="Calibri"/>
            </w:rPr>
            <w:fldChar w:fldCharType="end"/>
          </w:r>
        </w:p>
        <w:p>
          <w:pPr>
            <w:pStyle w:val="4"/>
            <w:numPr>
              <w:ilvl w:val="0"/>
              <w:numId w:val="13"/>
            </w:numPr>
            <w:tabs>
              <w:tab w:val="left" w:pos="766"/>
              <w:tab w:val="left" w:leader="dot" w:pos="8243"/>
            </w:tabs>
            <w:spacing w:before="81" w:after="0" w:line="324" w:lineRule="auto"/>
            <w:ind w:left="540" w:right="297" w:firstLine="0"/>
            <w:jc w:val="left"/>
            <w:rPr>
              <w:rFonts w:ascii="Calibri" w:eastAsia="Calibri"/>
            </w:rPr>
          </w:pPr>
          <w:r>
            <w:fldChar w:fldCharType="begin"/>
          </w:r>
          <w:r>
            <w:instrText xml:space="preserve"> HYPERLINK \l "_bookmark80" </w:instrText>
          </w:r>
          <w:r>
            <w:fldChar w:fldCharType="separate"/>
          </w:r>
          <w:r>
            <w:t>模型</w:t>
          </w:r>
          <w:r>
            <w:rPr>
              <w:spacing w:val="-3"/>
            </w:rPr>
            <w:t xml:space="preserve"> </w:t>
          </w:r>
          <w:r>
            <w:rPr>
              <w:rFonts w:ascii="Calibri" w:eastAsia="Calibri"/>
            </w:rPr>
            <w:t>attention</w:t>
          </w:r>
          <w:r>
            <w:rPr>
              <w:rFonts w:ascii="Calibri" w:eastAsia="Calibri"/>
              <w:spacing w:val="-3"/>
            </w:rPr>
            <w:t xml:space="preserve"> </w:t>
          </w:r>
          <w:r>
            <w:rPr>
              <w:rFonts w:ascii="Calibri" w:eastAsia="Calibri"/>
            </w:rPr>
            <w:t>weight</w:t>
          </w:r>
          <w:r>
            <w:rPr>
              <w:rFonts w:ascii="Calibri" w:eastAsia="Calibri"/>
              <w:spacing w:val="5"/>
            </w:rPr>
            <w:t xml:space="preserve"> </w:t>
          </w:r>
          <w:r>
            <w:t>是怎么实现的，</w:t>
          </w:r>
          <w:r>
            <w:rPr>
              <w:rFonts w:ascii="Calibri" w:eastAsia="Calibri"/>
            </w:rPr>
            <w:t>attention</w:t>
          </w:r>
          <w:r>
            <w:rPr>
              <w:rFonts w:ascii="Calibri" w:eastAsia="Calibri"/>
              <w:spacing w:val="-3"/>
            </w:rPr>
            <w:t xml:space="preserve"> </w:t>
          </w:r>
          <w:r>
            <w:rPr>
              <w:rFonts w:ascii="Calibri" w:eastAsia="Calibri"/>
            </w:rPr>
            <w:t>sum</w:t>
          </w:r>
          <w:r>
            <w:rPr>
              <w:rFonts w:ascii="Calibri" w:eastAsia="Calibri"/>
              <w:spacing w:val="4"/>
            </w:rPr>
            <w:t xml:space="preserve"> </w:t>
          </w:r>
          <w:r>
            <w:t>是什么意思，用</w:t>
          </w:r>
          <w:r>
            <w:rPr>
              <w:spacing w:val="-47"/>
            </w:rPr>
            <w:t xml:space="preserve"> </w:t>
          </w:r>
          <w:r>
            <w:rPr>
              <w:rFonts w:ascii="Calibri" w:eastAsia="Calibri"/>
            </w:rPr>
            <w:t>hs</w:t>
          </w:r>
          <w:r>
            <w:rPr>
              <w:rFonts w:ascii="Calibri" w:eastAsia="Calibri"/>
              <w:spacing w:val="2"/>
            </w:rPr>
            <w:t xml:space="preserve"> </w:t>
          </w:r>
          <w:r>
            <w:t>的每一个行点乘</w:t>
          </w:r>
          <w:r>
            <w:rPr>
              <w:spacing w:val="-47"/>
            </w:rPr>
            <w:t xml:space="preserve"> </w:t>
          </w:r>
          <w:r>
            <w:rPr>
              <w:rFonts w:ascii="Calibri" w:eastAsia="Calibri"/>
            </w:rPr>
            <w:t>h</w:t>
          </w:r>
          <w:r>
            <w:rPr>
              <w:rFonts w:ascii="Calibri" w:eastAsia="Calibri"/>
              <w:spacing w:val="1"/>
            </w:rPr>
            <w:t xml:space="preserve"> </w:t>
          </w:r>
          <w:r>
            <w:t>得到</w:t>
          </w:r>
          <w:r>
            <w:rPr>
              <w:spacing w:val="-47"/>
            </w:rPr>
            <w:t xml:space="preserve"> </w:t>
          </w:r>
          <w:r>
            <w:rPr>
              <w:rFonts w:ascii="Calibri" w:eastAsia="Calibri"/>
            </w:rPr>
            <w:t>s</w:t>
          </w:r>
          <w:r>
            <w:t xml:space="preserve">， </w:t>
          </w:r>
          <w:r>
            <w:fldChar w:fldCharType="end"/>
          </w:r>
          <w:r>
            <w:t>再由</w:t>
          </w:r>
          <w:r>
            <w:rPr>
              <w:spacing w:val="-46"/>
            </w:rPr>
            <w:t xml:space="preserve"> </w:t>
          </w:r>
          <w:r>
            <w:rPr>
              <w:rFonts w:ascii="Calibri" w:eastAsia="Calibri"/>
            </w:rPr>
            <w:t>softmax</w:t>
          </w:r>
          <w:r>
            <w:rPr>
              <w:rFonts w:ascii="Calibri" w:eastAsia="Calibri"/>
              <w:spacing w:val="2"/>
            </w:rPr>
            <w:t xml:space="preserve"> </w:t>
          </w:r>
          <w:r>
            <w:t>函数得到权重</w:t>
          </w:r>
          <w:r>
            <w:tab/>
          </w:r>
          <w:r>
            <w:rPr>
              <w:rFonts w:ascii="Calibri" w:eastAsia="Calibri"/>
              <w:spacing w:val="-9"/>
            </w:rPr>
            <w:t>45</w:t>
          </w:r>
        </w:p>
      </w:sdtContent>
    </w:sdt>
    <w:p>
      <w:pPr>
        <w:spacing w:after="0" w:line="324" w:lineRule="auto"/>
        <w:jc w:val="left"/>
        <w:rPr>
          <w:rFonts w:ascii="Calibri" w:eastAsia="Calibri"/>
        </w:rPr>
        <w:sectPr>
          <w:pgSz w:w="11910" w:h="16840"/>
          <w:pgMar w:top="1400" w:right="1500" w:bottom="280" w:left="1680" w:header="720" w:footer="720" w:gutter="0"/>
          <w:cols w:space="720" w:num="1"/>
        </w:sectPr>
      </w:pPr>
    </w:p>
    <w:p>
      <w:pPr>
        <w:pStyle w:val="3"/>
        <w:rPr>
          <w:rFonts w:ascii="Calibri"/>
          <w:sz w:val="20"/>
        </w:rPr>
      </w:pPr>
    </w:p>
    <w:p>
      <w:pPr>
        <w:pStyle w:val="3"/>
        <w:rPr>
          <w:rFonts w:ascii="Calibri"/>
          <w:sz w:val="20"/>
        </w:rPr>
      </w:pPr>
    </w:p>
    <w:p>
      <w:pPr>
        <w:pStyle w:val="3"/>
        <w:spacing w:before="1"/>
        <w:rPr>
          <w:rFonts w:ascii="Calibri"/>
          <w:sz w:val="27"/>
        </w:rPr>
      </w:pPr>
    </w:p>
    <w:p>
      <w:pPr>
        <w:pStyle w:val="3"/>
        <w:spacing w:before="1"/>
        <w:ind w:left="120"/>
        <w:rPr>
          <w:rFonts w:ascii="Calibri" w:eastAsia="Calibri"/>
        </w:rPr>
      </w:pPr>
      <w:bookmarkStart w:id="0" w:name="_bookmark0"/>
      <w:bookmarkEnd w:id="0"/>
      <w:r>
        <w:t xml:space="preserve">第一章 </w:t>
      </w:r>
      <w:r>
        <w:rPr>
          <w:rFonts w:ascii="Calibri" w:eastAsia="Calibri"/>
        </w:rPr>
        <w:t>Numpy</w:t>
      </w:r>
    </w:p>
    <w:p>
      <w:pPr>
        <w:pStyle w:val="3"/>
        <w:spacing w:before="81"/>
        <w:ind w:left="120"/>
      </w:pPr>
      <w:r>
        <w:rPr>
          <w:rFonts w:ascii="Calibri" w:eastAsia="Calibri"/>
        </w:rPr>
        <w:t xml:space="preserve">1. </w:t>
      </w:r>
      <w:r>
        <w:t>广播</w:t>
      </w:r>
    </w:p>
    <w:p>
      <w:pPr>
        <w:pStyle w:val="2"/>
      </w:pPr>
      <w:r>
        <w:rPr>
          <w:b w:val="0"/>
          <w:color w:val="221F1F"/>
        </w:rPr>
        <w:t xml:space="preserve">&gt;&gt;&gt; </w:t>
      </w:r>
      <w:r>
        <w:rPr>
          <w:color w:val="221F1F"/>
        </w:rPr>
        <w:t>A = np.array([[1, 2], [3, 4]])</w:t>
      </w:r>
    </w:p>
    <w:p>
      <w:pPr>
        <w:spacing w:before="92"/>
        <w:ind w:left="120" w:right="0" w:firstLine="0"/>
        <w:jc w:val="left"/>
        <w:rPr>
          <w:rFonts w:ascii="Calibri"/>
          <w:b/>
          <w:sz w:val="18"/>
        </w:rPr>
      </w:pPr>
      <w:r>
        <w:rPr>
          <w:rFonts w:ascii="Calibri"/>
          <w:color w:val="221F1F"/>
          <w:sz w:val="18"/>
        </w:rPr>
        <w:t xml:space="preserve">&gt;&gt;&gt; </w:t>
      </w:r>
      <w:r>
        <w:rPr>
          <w:rFonts w:ascii="Calibri"/>
          <w:b/>
          <w:color w:val="221F1F"/>
          <w:sz w:val="18"/>
        </w:rPr>
        <w:t>B = np.array([10, 20])</w:t>
      </w:r>
    </w:p>
    <w:p>
      <w:pPr>
        <w:spacing w:before="93"/>
        <w:ind w:left="120" w:right="0" w:firstLine="0"/>
        <w:jc w:val="left"/>
        <w:rPr>
          <w:rFonts w:ascii="Calibri"/>
          <w:b/>
          <w:sz w:val="18"/>
        </w:rPr>
      </w:pPr>
      <w:r>
        <w:rPr>
          <w:rFonts w:ascii="Calibri"/>
          <w:color w:val="221F1F"/>
          <w:sz w:val="18"/>
        </w:rPr>
        <w:t xml:space="preserve">&gt;&gt;&gt; </w:t>
      </w:r>
      <w:r>
        <w:rPr>
          <w:rFonts w:ascii="Calibri"/>
          <w:b/>
          <w:color w:val="221F1F"/>
          <w:sz w:val="18"/>
        </w:rPr>
        <w:t>A * B</w:t>
      </w:r>
    </w:p>
    <w:p>
      <w:pPr>
        <w:pStyle w:val="3"/>
        <w:spacing w:before="92"/>
        <w:ind w:left="120"/>
        <w:rPr>
          <w:rFonts w:ascii="Calibri"/>
        </w:rPr>
      </w:pPr>
      <w:r>
        <w:rPr>
          <w:rFonts w:ascii="Calibri"/>
          <w:color w:val="221F1F"/>
        </w:rPr>
        <w:t>array([[ 10, 40],</w:t>
      </w:r>
    </w:p>
    <w:p>
      <w:pPr>
        <w:pStyle w:val="3"/>
        <w:spacing w:before="92"/>
        <w:ind w:left="120"/>
        <w:rPr>
          <w:rFonts w:ascii="Calibri"/>
        </w:rPr>
      </w:pPr>
      <w:r>
        <w:rPr>
          <w:rFonts w:ascii="Calibri"/>
          <w:color w:val="221F1F"/>
        </w:rPr>
        <w:t>[ 30, 80]])</w:t>
      </w:r>
    </w:p>
    <w:p>
      <w:pPr>
        <w:pStyle w:val="3"/>
        <w:spacing w:before="10"/>
        <w:rPr>
          <w:rFonts w:ascii="Calibri"/>
          <w:sz w:val="11"/>
        </w:rPr>
      </w:pPr>
      <w:r>
        <w:drawing>
          <wp:anchor distT="0" distB="0" distL="0" distR="0" simplePos="0" relativeHeight="251659264" behindDoc="0" locked="0" layoutInCell="1" allowOverlap="1">
            <wp:simplePos x="0" y="0"/>
            <wp:positionH relativeFrom="page">
              <wp:posOffset>1176020</wp:posOffset>
            </wp:positionH>
            <wp:positionV relativeFrom="paragraph">
              <wp:posOffset>116205</wp:posOffset>
            </wp:positionV>
            <wp:extent cx="3739515" cy="65786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3739684" cy="657987"/>
                    </a:xfrm>
                    <a:prstGeom prst="rect">
                      <a:avLst/>
                    </a:prstGeom>
                  </pic:spPr>
                </pic:pic>
              </a:graphicData>
            </a:graphic>
          </wp:anchor>
        </w:drawing>
      </w:r>
    </w:p>
    <w:p>
      <w:pPr>
        <w:pStyle w:val="3"/>
        <w:spacing w:before="11" w:line="620" w:lineRule="atLeast"/>
        <w:ind w:left="120" w:right="7435"/>
      </w:pPr>
      <w:bookmarkStart w:id="1" w:name="_bookmark2"/>
      <w:bookmarkEnd w:id="1"/>
      <w:r>
        <w:t>第二章 感知机重点内容：</w:t>
      </w:r>
    </w:p>
    <w:p>
      <w:pPr>
        <w:pStyle w:val="11"/>
        <w:numPr>
          <w:ilvl w:val="0"/>
          <w:numId w:val="14"/>
        </w:numPr>
        <w:tabs>
          <w:tab w:val="left" w:pos="539"/>
          <w:tab w:val="left" w:pos="540"/>
        </w:tabs>
        <w:spacing w:before="85" w:after="0" w:line="240" w:lineRule="auto"/>
        <w:ind w:left="540" w:right="0" w:hanging="420"/>
        <w:jc w:val="left"/>
        <w:rPr>
          <w:sz w:val="18"/>
        </w:rPr>
      </w:pPr>
      <w:r>
        <w:rPr>
          <w:color w:val="C00000"/>
          <w:sz w:val="18"/>
        </w:rPr>
        <w:t>什么是感知机？</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为什么要多层？</w:t>
      </w:r>
    </w:p>
    <w:p>
      <w:pPr>
        <w:pStyle w:val="11"/>
        <w:numPr>
          <w:ilvl w:val="0"/>
          <w:numId w:val="14"/>
        </w:numPr>
        <w:tabs>
          <w:tab w:val="left" w:pos="539"/>
          <w:tab w:val="left" w:pos="540"/>
        </w:tabs>
        <w:spacing w:before="82" w:after="0" w:line="240" w:lineRule="auto"/>
        <w:ind w:left="540" w:right="0" w:hanging="420"/>
        <w:jc w:val="left"/>
        <w:rPr>
          <w:sz w:val="18"/>
        </w:rPr>
      </w:pPr>
      <w:r>
        <w:rPr>
          <w:color w:val="C00000"/>
          <w:sz w:val="18"/>
        </w:rPr>
        <w:t>感知机的基本形式是什么？</w:t>
      </w:r>
    </w:p>
    <w:p>
      <w:pPr>
        <w:pStyle w:val="11"/>
        <w:numPr>
          <w:ilvl w:val="0"/>
          <w:numId w:val="14"/>
        </w:numPr>
        <w:tabs>
          <w:tab w:val="left" w:pos="539"/>
          <w:tab w:val="left" w:pos="540"/>
        </w:tabs>
        <w:spacing w:before="81" w:after="0" w:line="240" w:lineRule="auto"/>
        <w:ind w:left="540" w:right="0" w:hanging="420"/>
        <w:jc w:val="left"/>
        <w:rPr>
          <w:sz w:val="18"/>
        </w:rPr>
      </w:pPr>
      <w:r>
        <w:rPr>
          <w:rFonts w:ascii="Calibri" w:hAnsi="Calibri" w:eastAsia="Calibri"/>
          <w:color w:val="C00000"/>
          <w:sz w:val="18"/>
        </w:rPr>
        <w:t>w1</w:t>
      </w:r>
      <w:r>
        <w:rPr>
          <w:rFonts w:ascii="Calibri" w:hAnsi="Calibri" w:eastAsia="Calibri"/>
          <w:color w:val="C00000"/>
          <w:spacing w:val="-3"/>
          <w:sz w:val="18"/>
        </w:rPr>
        <w:t xml:space="preserve"> </w:t>
      </w:r>
      <w:r>
        <w:rPr>
          <w:rFonts w:ascii="Calibri" w:hAnsi="Calibri" w:eastAsia="Calibri"/>
          <w:color w:val="C00000"/>
          <w:sz w:val="18"/>
        </w:rPr>
        <w:t>w2 b</w:t>
      </w:r>
      <w:r>
        <w:rPr>
          <w:rFonts w:ascii="Calibri" w:hAnsi="Calibri" w:eastAsia="Calibri"/>
          <w:color w:val="C00000"/>
          <w:spacing w:val="3"/>
          <w:sz w:val="18"/>
        </w:rPr>
        <w:t xml:space="preserve"> </w:t>
      </w:r>
      <w:r>
        <w:rPr>
          <w:color w:val="C00000"/>
          <w:sz w:val="18"/>
        </w:rPr>
        <w:t>是什么意思？</w:t>
      </w:r>
    </w:p>
    <w:p>
      <w:pPr>
        <w:pStyle w:val="11"/>
        <w:numPr>
          <w:ilvl w:val="0"/>
          <w:numId w:val="14"/>
        </w:numPr>
        <w:tabs>
          <w:tab w:val="left" w:pos="539"/>
          <w:tab w:val="left" w:pos="540"/>
        </w:tabs>
        <w:spacing w:before="82" w:after="0" w:line="240" w:lineRule="auto"/>
        <w:ind w:left="540" w:right="0" w:hanging="420"/>
        <w:jc w:val="left"/>
        <w:rPr>
          <w:sz w:val="18"/>
        </w:rPr>
      </w:pPr>
      <w:r>
        <w:rPr>
          <w:color w:val="C00000"/>
          <w:sz w:val="18"/>
        </w:rPr>
        <w:t>阶跃函数是什么意思？</w:t>
      </w:r>
    </w:p>
    <w:p>
      <w:pPr>
        <w:pStyle w:val="3"/>
        <w:rPr>
          <w:sz w:val="20"/>
        </w:rPr>
      </w:pPr>
    </w:p>
    <w:p>
      <w:pPr>
        <w:pStyle w:val="11"/>
        <w:numPr>
          <w:ilvl w:val="0"/>
          <w:numId w:val="15"/>
        </w:numPr>
        <w:tabs>
          <w:tab w:val="left" w:pos="346"/>
        </w:tabs>
        <w:spacing w:before="137" w:after="0" w:line="240" w:lineRule="auto"/>
        <w:ind w:left="345" w:right="0" w:hanging="226"/>
        <w:jc w:val="left"/>
        <w:rPr>
          <w:rFonts w:ascii="Calibri" w:eastAsia="Calibri"/>
          <w:sz w:val="18"/>
        </w:rPr>
      </w:pPr>
      <w:bookmarkStart w:id="2" w:name="_bookmark3"/>
      <w:bookmarkEnd w:id="2"/>
      <w:bookmarkStart w:id="3" w:name="_bookmark3"/>
      <w:bookmarkEnd w:id="3"/>
      <w:r>
        <w:rPr>
          <w:sz w:val="18"/>
        </w:rPr>
        <w:t>什么是感知机？</w:t>
      </w:r>
    </w:p>
    <w:p>
      <w:pPr>
        <w:pStyle w:val="3"/>
        <w:spacing w:before="81"/>
        <w:ind w:left="540"/>
      </w:pPr>
      <w:r>
        <w:rPr>
          <w:color w:val="C00000"/>
        </w:rPr>
        <w:t>感知机接收多个输入信号，输出一个信号。</w:t>
      </w:r>
    </w:p>
    <w:p>
      <w:pPr>
        <w:pStyle w:val="3"/>
        <w:spacing w:before="8"/>
        <w:rPr>
          <w:sz w:val="8"/>
        </w:rPr>
      </w:pPr>
      <w:r>
        <w:drawing>
          <wp:anchor distT="0" distB="0" distL="0" distR="0" simplePos="0" relativeHeight="251660288" behindDoc="0" locked="0" layoutInCell="1" allowOverlap="1">
            <wp:simplePos x="0" y="0"/>
            <wp:positionH relativeFrom="page">
              <wp:posOffset>1202055</wp:posOffset>
            </wp:positionH>
            <wp:positionV relativeFrom="paragraph">
              <wp:posOffset>95250</wp:posOffset>
            </wp:positionV>
            <wp:extent cx="3211830" cy="204851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7" cstate="print"/>
                    <a:stretch>
                      <a:fillRect/>
                    </a:stretch>
                  </pic:blipFill>
                  <pic:spPr>
                    <a:xfrm>
                      <a:off x="0" y="0"/>
                      <a:ext cx="3211807" cy="2048256"/>
                    </a:xfrm>
                    <a:prstGeom prst="rect">
                      <a:avLst/>
                    </a:prstGeom>
                  </pic:spPr>
                </pic:pic>
              </a:graphicData>
            </a:graphic>
          </wp:anchor>
        </w:drawing>
      </w:r>
    </w:p>
    <w:p>
      <w:pPr>
        <w:pStyle w:val="11"/>
        <w:numPr>
          <w:ilvl w:val="0"/>
          <w:numId w:val="15"/>
        </w:numPr>
        <w:tabs>
          <w:tab w:val="left" w:pos="346"/>
        </w:tabs>
        <w:spacing w:before="108" w:after="0" w:line="240" w:lineRule="auto"/>
        <w:ind w:left="345" w:right="0" w:hanging="226"/>
        <w:jc w:val="both"/>
        <w:rPr>
          <w:rFonts w:ascii="Calibri" w:eastAsia="Calibri"/>
          <w:sz w:val="18"/>
        </w:rPr>
      </w:pPr>
      <w:bookmarkStart w:id="4" w:name="_bookmark4"/>
      <w:bookmarkEnd w:id="4"/>
      <w:bookmarkStart w:id="5" w:name="_bookmark4"/>
      <w:bookmarkEnd w:id="5"/>
      <w:r>
        <w:rPr>
          <w:sz w:val="18"/>
        </w:rPr>
        <w:t>导入权重与偏置</w:t>
      </w:r>
    </w:p>
    <w:p>
      <w:pPr>
        <w:pStyle w:val="3"/>
        <w:spacing w:before="82" w:line="324" w:lineRule="auto"/>
        <w:ind w:left="120" w:right="297" w:firstLine="420"/>
        <w:jc w:val="both"/>
      </w:pPr>
      <w:r>
        <w:t>把式（</w:t>
      </w:r>
      <w:r>
        <w:rPr>
          <w:rFonts w:ascii="Calibri" w:hAnsi="Calibri" w:eastAsia="Calibri"/>
        </w:rPr>
        <w:t>2.1</w:t>
      </w:r>
      <w:r>
        <w:t>）的</w:t>
      </w:r>
      <w:r>
        <w:rPr>
          <w:rFonts w:ascii="Calibri" w:hAnsi="Calibri" w:eastAsia="Calibri"/>
        </w:rPr>
        <w:t>θ</w:t>
      </w:r>
      <w:r>
        <w:t>换成</w:t>
      </w:r>
      <w:r>
        <w:rPr>
          <w:rFonts w:ascii="Calibri" w:hAnsi="Calibri" w:eastAsia="Calibri"/>
        </w:rPr>
        <w:t>−b</w:t>
      </w:r>
      <w:r>
        <w:t>，</w:t>
      </w:r>
      <w:r>
        <w:rPr>
          <w:rFonts w:ascii="Calibri" w:hAnsi="Calibri" w:eastAsia="Calibri"/>
          <w:color w:val="C00000"/>
        </w:rPr>
        <w:t>b</w:t>
      </w:r>
      <w:r>
        <w:rPr>
          <w:rFonts w:ascii="Calibri" w:hAnsi="Calibri" w:eastAsia="Calibri"/>
          <w:color w:val="C00000"/>
          <w:spacing w:val="5"/>
        </w:rPr>
        <w:t xml:space="preserve"> </w:t>
      </w:r>
      <w:r>
        <w:rPr>
          <w:color w:val="C00000"/>
        </w:rPr>
        <w:t>称为偏置，</w:t>
      </w:r>
      <w:r>
        <w:rPr>
          <w:rFonts w:ascii="Calibri" w:hAnsi="Calibri" w:eastAsia="Calibri"/>
          <w:color w:val="C00000"/>
        </w:rPr>
        <w:t>w1</w:t>
      </w:r>
      <w:r>
        <w:rPr>
          <w:rFonts w:ascii="Calibri" w:hAnsi="Calibri" w:eastAsia="Calibri"/>
          <w:color w:val="C00000"/>
          <w:spacing w:val="1"/>
        </w:rPr>
        <w:t xml:space="preserve"> </w:t>
      </w:r>
      <w:r>
        <w:rPr>
          <w:color w:val="C00000"/>
          <w:spacing w:val="-23"/>
        </w:rPr>
        <w:t xml:space="preserve">和 </w:t>
      </w:r>
      <w:r>
        <w:rPr>
          <w:rFonts w:ascii="Calibri" w:hAnsi="Calibri" w:eastAsia="Calibri"/>
          <w:color w:val="C00000"/>
        </w:rPr>
        <w:t>w2</w:t>
      </w:r>
      <w:r>
        <w:rPr>
          <w:rFonts w:ascii="Calibri" w:hAnsi="Calibri" w:eastAsia="Calibri"/>
          <w:color w:val="C00000"/>
          <w:spacing w:val="1"/>
        </w:rPr>
        <w:t xml:space="preserve"> </w:t>
      </w:r>
      <w:r>
        <w:rPr>
          <w:color w:val="C00000"/>
        </w:rPr>
        <w:t>称为权重</w:t>
      </w:r>
      <w:r>
        <w:rPr>
          <w:spacing w:val="-7"/>
        </w:rPr>
        <w:t xml:space="preserve">。偏置和权重 </w:t>
      </w:r>
      <w:r>
        <w:rPr>
          <w:rFonts w:ascii="Calibri" w:hAnsi="Calibri" w:eastAsia="Calibri"/>
        </w:rPr>
        <w:t>w1</w:t>
      </w:r>
      <w:r>
        <w:t>、</w:t>
      </w:r>
      <w:r>
        <w:rPr>
          <w:rFonts w:ascii="Calibri" w:hAnsi="Calibri" w:eastAsia="Calibri"/>
        </w:rPr>
        <w:t>w2</w:t>
      </w:r>
      <w:r>
        <w:rPr>
          <w:rFonts w:ascii="Calibri" w:hAnsi="Calibri" w:eastAsia="Calibri"/>
          <w:spacing w:val="2"/>
        </w:rPr>
        <w:t xml:space="preserve"> </w:t>
      </w:r>
      <w:r>
        <w:t>的作用是不一样的。具体地说，</w:t>
      </w:r>
      <w:r>
        <w:rPr>
          <w:rFonts w:ascii="Calibri" w:hAnsi="Calibri" w:eastAsia="Calibri"/>
          <w:color w:val="C00000"/>
        </w:rPr>
        <w:t xml:space="preserve">w1 </w:t>
      </w:r>
      <w:r>
        <w:rPr>
          <w:color w:val="C00000"/>
          <w:spacing w:val="43"/>
        </w:rPr>
        <w:t>和</w:t>
      </w:r>
      <w:r>
        <w:rPr>
          <w:rFonts w:ascii="Calibri" w:hAnsi="Calibri" w:eastAsia="Calibri"/>
          <w:color w:val="C00000"/>
        </w:rPr>
        <w:t>w2</w:t>
      </w:r>
      <w:r>
        <w:rPr>
          <w:rFonts w:ascii="Calibri" w:hAnsi="Calibri" w:eastAsia="Calibri"/>
          <w:color w:val="C00000"/>
          <w:spacing w:val="3"/>
        </w:rPr>
        <w:t xml:space="preserve"> </w:t>
      </w:r>
      <w:r>
        <w:rPr>
          <w:color w:val="C00000"/>
          <w:spacing w:val="-2"/>
        </w:rPr>
        <w:t>是控制输入信号的重要性的参数，而偏置是调整神经元被激活的容易程度</w:t>
      </w:r>
      <w:r>
        <w:t>（</w:t>
      </w:r>
      <w:r>
        <w:rPr>
          <w:spacing w:val="-3"/>
        </w:rPr>
        <w:t>输出信号</w:t>
      </w:r>
      <w:r>
        <w:rPr>
          <w:spacing w:val="-23"/>
        </w:rPr>
        <w:t xml:space="preserve">为 </w:t>
      </w:r>
      <w:r>
        <w:rPr>
          <w:rFonts w:ascii="Calibri" w:hAnsi="Calibri" w:eastAsia="Calibri"/>
        </w:rPr>
        <w:t>1</w:t>
      </w:r>
      <w:r>
        <w:rPr>
          <w:rFonts w:ascii="Calibri" w:hAnsi="Calibri" w:eastAsia="Calibri"/>
          <w:spacing w:val="2"/>
        </w:rPr>
        <w:t xml:space="preserve"> </w:t>
      </w:r>
      <w:r>
        <w:t>的程度）的参数。</w:t>
      </w:r>
    </w:p>
    <w:p>
      <w:pPr>
        <w:pStyle w:val="3"/>
        <w:spacing w:before="4"/>
        <w:rPr>
          <w:sz w:val="9"/>
        </w:rPr>
      </w:pPr>
      <w:r>
        <w:drawing>
          <wp:anchor distT="0" distB="0" distL="0" distR="0" simplePos="0" relativeHeight="251660288" behindDoc="0" locked="0" layoutInCell="1" allowOverlap="1">
            <wp:simplePos x="0" y="0"/>
            <wp:positionH relativeFrom="page">
              <wp:posOffset>2572385</wp:posOffset>
            </wp:positionH>
            <wp:positionV relativeFrom="paragraph">
              <wp:posOffset>100330</wp:posOffset>
            </wp:positionV>
            <wp:extent cx="2639695" cy="39306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8" cstate="print"/>
                    <a:stretch>
                      <a:fillRect/>
                    </a:stretch>
                  </pic:blipFill>
                  <pic:spPr>
                    <a:xfrm>
                      <a:off x="0" y="0"/>
                      <a:ext cx="2639675" cy="393192"/>
                    </a:xfrm>
                    <a:prstGeom prst="rect">
                      <a:avLst/>
                    </a:prstGeom>
                  </pic:spPr>
                </pic:pic>
              </a:graphicData>
            </a:graphic>
          </wp:anchor>
        </w:drawing>
      </w:r>
    </w:p>
    <w:p>
      <w:pPr>
        <w:spacing w:after="0"/>
        <w:rPr>
          <w:sz w:val="9"/>
        </w:rPr>
        <w:sectPr>
          <w:pgSz w:w="11910" w:h="16840"/>
          <w:pgMar w:top="1580" w:right="1500" w:bottom="280" w:left="1680" w:header="720" w:footer="720" w:gutter="0"/>
          <w:cols w:space="720" w:num="1"/>
        </w:sectPr>
      </w:pPr>
    </w:p>
    <w:p>
      <w:pPr>
        <w:pStyle w:val="3"/>
        <w:spacing w:before="64"/>
        <w:ind w:left="540"/>
      </w:pPr>
      <w:r>
        <w:drawing>
          <wp:anchor distT="0" distB="0" distL="0" distR="0" simplePos="0" relativeHeight="251660288" behindDoc="0" locked="0" layoutInCell="1" allowOverlap="1">
            <wp:simplePos x="0" y="0"/>
            <wp:positionH relativeFrom="page">
              <wp:posOffset>2736850</wp:posOffset>
            </wp:positionH>
            <wp:positionV relativeFrom="paragraph">
              <wp:posOffset>257810</wp:posOffset>
            </wp:positionV>
            <wp:extent cx="2317750" cy="1307465"/>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9" cstate="print"/>
                    <a:stretch>
                      <a:fillRect/>
                    </a:stretch>
                  </pic:blipFill>
                  <pic:spPr>
                    <a:xfrm>
                      <a:off x="0" y="0"/>
                      <a:ext cx="2317545" cy="1307592"/>
                    </a:xfrm>
                    <a:prstGeom prst="rect">
                      <a:avLst/>
                    </a:prstGeom>
                  </pic:spPr>
                </pic:pic>
              </a:graphicData>
            </a:graphic>
          </wp:anchor>
        </w:drawing>
      </w:r>
      <w:r>
        <w:t>但是，感知机是无法实现异或门的，下面的图像是不能用一条直线区分开的。</w:t>
      </w:r>
    </w:p>
    <w:p>
      <w:pPr>
        <w:pStyle w:val="11"/>
        <w:numPr>
          <w:ilvl w:val="0"/>
          <w:numId w:val="15"/>
        </w:numPr>
        <w:tabs>
          <w:tab w:val="left" w:pos="346"/>
        </w:tabs>
        <w:spacing w:before="65" w:after="0" w:line="240" w:lineRule="auto"/>
        <w:ind w:left="345" w:right="0" w:hanging="226"/>
        <w:jc w:val="left"/>
        <w:rPr>
          <w:rFonts w:ascii="Calibri" w:eastAsia="Calibri"/>
          <w:sz w:val="18"/>
        </w:rPr>
      </w:pPr>
      <w:bookmarkStart w:id="6" w:name="_bookmark5"/>
      <w:bookmarkEnd w:id="6"/>
      <w:bookmarkStart w:id="7" w:name="_bookmark5"/>
      <w:bookmarkEnd w:id="7"/>
      <w:r>
        <w:rPr>
          <w:sz w:val="18"/>
        </w:rPr>
        <w:t>线性和非线性</w:t>
      </w:r>
    </w:p>
    <w:p>
      <w:pPr>
        <w:pStyle w:val="3"/>
        <w:spacing w:before="82"/>
        <w:ind w:left="540"/>
      </w:pPr>
      <w:r>
        <w:rPr>
          <w:color w:val="C00000"/>
        </w:rPr>
        <w:t>由曲线分割而成的空间称为非线性空间，由直线分割而成的空间称为线性空间。</w:t>
      </w:r>
    </w:p>
    <w:p>
      <w:pPr>
        <w:pStyle w:val="3"/>
        <w:spacing w:before="81" w:line="324" w:lineRule="auto"/>
        <w:ind w:left="120" w:right="208"/>
      </w:pPr>
      <w:r>
        <w:rPr>
          <w:spacing w:val="-4"/>
        </w:rPr>
        <w:t>感知机不能表示异或门让人深感遗憾，但是感知机可以</w:t>
      </w:r>
      <w:r>
        <w:rPr>
          <w:rFonts w:ascii="Calibri" w:hAnsi="Calibri" w:eastAsia="Calibri"/>
          <w:spacing w:val="-1"/>
        </w:rPr>
        <w:t>“</w:t>
      </w:r>
      <w:r>
        <w:t>叠加层</w:t>
      </w:r>
      <w:r>
        <w:rPr>
          <w:rFonts w:ascii="Calibri" w:hAnsi="Calibri" w:eastAsia="Calibri"/>
          <w:spacing w:val="-61"/>
        </w:rPr>
        <w:t>”</w:t>
      </w:r>
      <w:r>
        <w:t>（</w:t>
      </w:r>
      <w:r>
        <w:rPr>
          <w:spacing w:val="-1"/>
        </w:rPr>
        <w:t>通过叠加层来表示异或门是本节的要点</w:t>
      </w:r>
      <w:r>
        <w:rPr>
          <w:spacing w:val="-100"/>
        </w:rPr>
        <w:t>）</w:t>
      </w:r>
      <w:r>
        <w:rPr>
          <w:spacing w:val="-8"/>
        </w:rPr>
        <w:t>，</w:t>
      </w:r>
      <w:r>
        <w:t>两层叠加实现异或。</w:t>
      </w:r>
      <w:r>
        <w:rPr>
          <w:color w:val="C00000"/>
        </w:rPr>
        <w:t>叠加了多层的感知机也称为多层感知机（</w:t>
      </w:r>
      <w:r>
        <w:rPr>
          <w:rFonts w:ascii="Calibri" w:hAnsi="Calibri" w:eastAsia="Calibri"/>
          <w:color w:val="C00000"/>
        </w:rPr>
        <w:t>multi-layered perceptron MLP</w:t>
      </w:r>
      <w:r>
        <w:rPr>
          <w:color w:val="C00000"/>
        </w:rPr>
        <w:t>）。</w:t>
      </w:r>
    </w:p>
    <w:p>
      <w:pPr>
        <w:pStyle w:val="3"/>
        <w:rPr>
          <w:sz w:val="20"/>
        </w:rPr>
      </w:pPr>
    </w:p>
    <w:p>
      <w:pPr>
        <w:pStyle w:val="3"/>
        <w:spacing w:before="11"/>
        <w:rPr>
          <w:sz w:val="12"/>
        </w:rPr>
      </w:pPr>
      <w:r>
        <w:drawing>
          <wp:anchor distT="0" distB="0" distL="0" distR="0" simplePos="0" relativeHeight="251660288" behindDoc="0" locked="0" layoutInCell="1" allowOverlap="1">
            <wp:simplePos x="0" y="0"/>
            <wp:positionH relativeFrom="page">
              <wp:posOffset>2559685</wp:posOffset>
            </wp:positionH>
            <wp:positionV relativeFrom="paragraph">
              <wp:posOffset>129540</wp:posOffset>
            </wp:positionV>
            <wp:extent cx="2694305" cy="556895"/>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0" cstate="print"/>
                    <a:stretch>
                      <a:fillRect/>
                    </a:stretch>
                  </pic:blipFill>
                  <pic:spPr>
                    <a:xfrm>
                      <a:off x="0" y="0"/>
                      <a:ext cx="2694241" cy="557022"/>
                    </a:xfrm>
                    <a:prstGeom prst="rect">
                      <a:avLst/>
                    </a:prstGeom>
                  </pic:spPr>
                </pic:pic>
              </a:graphicData>
            </a:graphic>
          </wp:anchor>
        </w:drawing>
      </w:r>
    </w:p>
    <w:p>
      <w:pPr>
        <w:pStyle w:val="3"/>
        <w:spacing w:before="4"/>
        <w:rPr>
          <w:sz w:val="9"/>
        </w:rPr>
      </w:pPr>
    </w:p>
    <w:p>
      <w:pPr>
        <w:pStyle w:val="11"/>
        <w:numPr>
          <w:ilvl w:val="0"/>
          <w:numId w:val="15"/>
        </w:numPr>
        <w:tabs>
          <w:tab w:val="left" w:pos="346"/>
        </w:tabs>
        <w:spacing w:before="75" w:after="0" w:line="240" w:lineRule="auto"/>
        <w:ind w:left="345" w:right="0" w:hanging="226"/>
        <w:jc w:val="left"/>
        <w:rPr>
          <w:rFonts w:ascii="Calibri" w:eastAsia="Calibri"/>
          <w:color w:val="C00000"/>
          <w:sz w:val="18"/>
        </w:rPr>
      </w:pPr>
      <w:bookmarkStart w:id="8" w:name="_bookmark6"/>
      <w:bookmarkEnd w:id="8"/>
      <w:bookmarkStart w:id="9" w:name="_bookmark6"/>
      <w:bookmarkEnd w:id="9"/>
      <w:r>
        <w:rPr>
          <w:color w:val="C00000"/>
          <w:sz w:val="18"/>
        </w:rPr>
        <w:t>阶跃函数</w:t>
      </w:r>
    </w:p>
    <w:p>
      <w:pPr>
        <w:pStyle w:val="3"/>
        <w:rPr>
          <w:sz w:val="20"/>
        </w:rPr>
      </w:pPr>
    </w:p>
    <w:p>
      <w:pPr>
        <w:pStyle w:val="3"/>
        <w:spacing w:before="1"/>
        <w:rPr>
          <w:sz w:val="14"/>
        </w:rPr>
      </w:pPr>
      <w:r>
        <w:drawing>
          <wp:anchor distT="0" distB="0" distL="0" distR="0" simplePos="0" relativeHeight="251660288" behindDoc="0" locked="0" layoutInCell="1" allowOverlap="1">
            <wp:simplePos x="0" y="0"/>
            <wp:positionH relativeFrom="page">
              <wp:posOffset>2321560</wp:posOffset>
            </wp:positionH>
            <wp:positionV relativeFrom="paragraph">
              <wp:posOffset>139700</wp:posOffset>
            </wp:positionV>
            <wp:extent cx="2947670" cy="2049145"/>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11" cstate="print"/>
                    <a:stretch>
                      <a:fillRect/>
                    </a:stretch>
                  </pic:blipFill>
                  <pic:spPr>
                    <a:xfrm>
                      <a:off x="0" y="0"/>
                      <a:ext cx="2947662" cy="2049399"/>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3225800</wp:posOffset>
            </wp:positionH>
            <wp:positionV relativeFrom="paragraph">
              <wp:posOffset>2421890</wp:posOffset>
            </wp:positionV>
            <wp:extent cx="2425700" cy="366395"/>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pic:cNvPicPr>
                      <a:picLocks noChangeAspect="1"/>
                    </pic:cNvPicPr>
                  </pic:nvPicPr>
                  <pic:blipFill>
                    <a:blip r:embed="rId12" cstate="print"/>
                    <a:stretch>
                      <a:fillRect/>
                    </a:stretch>
                  </pic:blipFill>
                  <pic:spPr>
                    <a:xfrm>
                      <a:off x="0" y="0"/>
                      <a:ext cx="2425972" cy="366522"/>
                    </a:xfrm>
                    <a:prstGeom prst="rect">
                      <a:avLst/>
                    </a:prstGeom>
                  </pic:spPr>
                </pic:pic>
              </a:graphicData>
            </a:graphic>
          </wp:anchor>
        </w:drawing>
      </w:r>
    </w:p>
    <w:p>
      <w:pPr>
        <w:pStyle w:val="3"/>
        <w:spacing w:before="4"/>
        <w:rPr>
          <w:sz w:val="23"/>
        </w:rPr>
      </w:pPr>
    </w:p>
    <w:p>
      <w:pPr>
        <w:pStyle w:val="3"/>
        <w:spacing w:before="84"/>
        <w:ind w:left="120"/>
      </w:pPr>
      <w:r>
        <w:t>式（</w:t>
      </w:r>
      <w:r>
        <w:rPr>
          <w:rFonts w:ascii="Calibri" w:hAnsi="Calibri" w:eastAsia="Calibri"/>
        </w:rPr>
        <w:t>3.3</w:t>
      </w:r>
      <w:r>
        <w:t>）表示的激活函数以阈值为界，一旦输入超过阈值，就切换输出。 这样的函数称为</w:t>
      </w:r>
      <w:r>
        <w:rPr>
          <w:rFonts w:ascii="Calibri" w:hAnsi="Calibri" w:eastAsia="Calibri"/>
        </w:rPr>
        <w:t>“</w:t>
      </w:r>
      <w:r>
        <w:t>阶跃函数</w:t>
      </w:r>
      <w:r>
        <w:rPr>
          <w:rFonts w:ascii="Calibri" w:hAnsi="Calibri" w:eastAsia="Calibri"/>
        </w:rPr>
        <w:t>”</w:t>
      </w:r>
      <w:r>
        <w:t>。</w:t>
      </w:r>
    </w:p>
    <w:p>
      <w:pPr>
        <w:pStyle w:val="3"/>
        <w:rPr>
          <w:sz w:val="20"/>
        </w:rPr>
      </w:pPr>
    </w:p>
    <w:p>
      <w:pPr>
        <w:pStyle w:val="3"/>
        <w:rPr>
          <w:sz w:val="20"/>
        </w:rPr>
      </w:pPr>
    </w:p>
    <w:p>
      <w:pPr>
        <w:pStyle w:val="3"/>
        <w:rPr>
          <w:sz w:val="15"/>
        </w:rPr>
      </w:pPr>
    </w:p>
    <w:p>
      <w:pPr>
        <w:pStyle w:val="3"/>
        <w:spacing w:before="1"/>
        <w:ind w:left="120"/>
      </w:pPr>
      <w:bookmarkStart w:id="10" w:name="_bookmark7"/>
      <w:bookmarkEnd w:id="10"/>
      <w:r>
        <w:t>第三章 神经网络</w:t>
      </w:r>
    </w:p>
    <w:p>
      <w:pPr>
        <w:spacing w:after="0"/>
        <w:sectPr>
          <w:pgSz w:w="11910" w:h="16840"/>
          <w:pgMar w:top="1400" w:right="1500" w:bottom="280" w:left="1680" w:header="720" w:footer="720" w:gutter="0"/>
          <w:cols w:space="720" w:num="1"/>
        </w:sectPr>
      </w:pPr>
    </w:p>
    <w:p>
      <w:pPr>
        <w:pStyle w:val="3"/>
        <w:ind w:left="1296"/>
        <w:rPr>
          <w:sz w:val="20"/>
        </w:rPr>
      </w:pPr>
      <w:r>
        <w:rPr>
          <w:sz w:val="20"/>
        </w:rPr>
        <w:drawing>
          <wp:inline distT="0" distB="0" distL="0" distR="0">
            <wp:extent cx="3756660" cy="1684655"/>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pic:cNvPicPr>
                      <a:picLocks noChangeAspect="1"/>
                    </pic:cNvPicPr>
                  </pic:nvPicPr>
                  <pic:blipFill>
                    <a:blip r:embed="rId13" cstate="print"/>
                    <a:stretch>
                      <a:fillRect/>
                    </a:stretch>
                  </pic:blipFill>
                  <pic:spPr>
                    <a:xfrm>
                      <a:off x="0" y="0"/>
                      <a:ext cx="3756716" cy="1684781"/>
                    </a:xfrm>
                    <a:prstGeom prst="rect">
                      <a:avLst/>
                    </a:prstGeom>
                  </pic:spPr>
                </pic:pic>
              </a:graphicData>
            </a:graphic>
          </wp:inline>
        </w:drawing>
      </w:r>
    </w:p>
    <w:p>
      <w:pPr>
        <w:pStyle w:val="11"/>
        <w:numPr>
          <w:ilvl w:val="0"/>
          <w:numId w:val="16"/>
        </w:numPr>
        <w:tabs>
          <w:tab w:val="left" w:pos="346"/>
        </w:tabs>
        <w:spacing w:before="78" w:after="0" w:line="240" w:lineRule="auto"/>
        <w:ind w:left="345" w:right="0" w:hanging="226"/>
        <w:jc w:val="left"/>
        <w:rPr>
          <w:rFonts w:ascii="Calibri" w:eastAsia="Calibri"/>
          <w:sz w:val="18"/>
        </w:rPr>
      </w:pPr>
      <w:bookmarkStart w:id="11" w:name="_bookmark8"/>
      <w:bookmarkEnd w:id="11"/>
      <w:bookmarkStart w:id="12" w:name="_bookmark8"/>
      <w:bookmarkEnd w:id="12"/>
      <w:r>
        <w:rPr>
          <w:sz w:val="18"/>
        </w:rPr>
        <w:t>什么是神经网络</w:t>
      </w:r>
    </w:p>
    <w:p>
      <w:pPr>
        <w:pStyle w:val="3"/>
        <w:spacing w:before="81"/>
        <w:ind w:left="960"/>
      </w:pPr>
      <w:r>
        <w:t>神经网络的一个重要性质是它可以自动地从数据中学习到合适的权重参数。</w:t>
      </w:r>
    </w:p>
    <w:p>
      <w:pPr>
        <w:pStyle w:val="3"/>
        <w:spacing w:before="81" w:line="324" w:lineRule="auto"/>
        <w:ind w:left="540" w:right="297" w:firstLine="420"/>
      </w:pPr>
      <w:r>
        <w:rPr>
          <w:spacing w:val="-5"/>
        </w:rPr>
        <w:t xml:space="preserve">用图来表示神经网络的话，如图 </w:t>
      </w:r>
      <w:r>
        <w:rPr>
          <w:rFonts w:ascii="Calibri" w:eastAsia="Calibri"/>
        </w:rPr>
        <w:t xml:space="preserve">3-1 </w:t>
      </w:r>
      <w:r>
        <w:rPr>
          <w:spacing w:val="-7"/>
        </w:rPr>
        <w:t>所示。我们把最左边的一列称为输入层，最右边的一列称为</w:t>
      </w:r>
      <w:r>
        <w:t>输出层，中间的一列称为中间层。中间层有时也称为隐藏层。</w:t>
      </w:r>
    </w:p>
    <w:p>
      <w:pPr>
        <w:pStyle w:val="3"/>
        <w:spacing w:before="2" w:line="324" w:lineRule="auto"/>
        <w:ind w:left="540" w:right="297" w:firstLine="420"/>
      </w:pPr>
      <w:r>
        <w:drawing>
          <wp:anchor distT="0" distB="0" distL="0" distR="0" simplePos="0" relativeHeight="251660288" behindDoc="0" locked="0" layoutInCell="1" allowOverlap="1">
            <wp:simplePos x="0" y="0"/>
            <wp:positionH relativeFrom="page">
              <wp:posOffset>2613660</wp:posOffset>
            </wp:positionH>
            <wp:positionV relativeFrom="paragraph">
              <wp:posOffset>484505</wp:posOffset>
            </wp:positionV>
            <wp:extent cx="2880360" cy="1793875"/>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pic:cNvPicPr>
                      <a:picLocks noChangeAspect="1"/>
                    </pic:cNvPicPr>
                  </pic:nvPicPr>
                  <pic:blipFill>
                    <a:blip r:embed="rId14" cstate="print"/>
                    <a:stretch>
                      <a:fillRect/>
                    </a:stretch>
                  </pic:blipFill>
                  <pic:spPr>
                    <a:xfrm>
                      <a:off x="0" y="0"/>
                      <a:ext cx="2880646" cy="1793748"/>
                    </a:xfrm>
                    <a:prstGeom prst="rect">
                      <a:avLst/>
                    </a:prstGeom>
                  </pic:spPr>
                </pic:pic>
              </a:graphicData>
            </a:graphic>
          </wp:anchor>
        </w:drawing>
      </w:r>
      <w:r>
        <w:t>输入层维度和数据相关，输出层和任务相关（分多少个类输出层就是多少），这两个维度一般不变，中间层的数目会变。</w:t>
      </w:r>
    </w:p>
    <w:p>
      <w:pPr>
        <w:pStyle w:val="3"/>
        <w:spacing w:before="132"/>
        <w:ind w:left="2740" w:right="2083"/>
        <w:jc w:val="center"/>
        <w:rPr>
          <w:rFonts w:ascii="Calibri"/>
        </w:rPr>
      </w:pPr>
      <w:r>
        <w:rPr>
          <w:rFonts w:ascii="Calibri"/>
        </w:rPr>
        <w:t>y = h(b + w1x1 + w2x2)</w:t>
      </w:r>
    </w:p>
    <w:p>
      <w:pPr>
        <w:pStyle w:val="3"/>
        <w:spacing w:before="88" w:line="324" w:lineRule="auto"/>
        <w:ind w:left="540" w:right="208" w:firstLine="420"/>
      </w:pPr>
      <w:r>
        <w:rPr>
          <w:spacing w:val="-4"/>
        </w:rPr>
        <w:t xml:space="preserve">输入信号的总和会被函数 </w:t>
      </w:r>
      <w:r>
        <w:rPr>
          <w:rFonts w:ascii="Calibri" w:eastAsia="Calibri"/>
        </w:rPr>
        <w:t>h(x)</w:t>
      </w:r>
      <w:r>
        <w:rPr>
          <w:spacing w:val="-9"/>
        </w:rPr>
        <w:t xml:space="preserve">转换，转换后的值就是输出 </w:t>
      </w:r>
      <w:r>
        <w:rPr>
          <w:rFonts w:ascii="Calibri" w:eastAsia="Calibri"/>
        </w:rPr>
        <w:t>y</w:t>
      </w:r>
      <w:r>
        <w:rPr>
          <w:spacing w:val="-14"/>
        </w:rPr>
        <w:t>。然后，式</w:t>
      </w:r>
      <w:r>
        <w:rPr>
          <w:spacing w:val="-6"/>
        </w:rPr>
        <w:t>（</w:t>
      </w:r>
      <w:r>
        <w:rPr>
          <w:rFonts w:ascii="Calibri" w:eastAsia="Calibri"/>
          <w:spacing w:val="-6"/>
        </w:rPr>
        <w:t>3.3</w:t>
      </w:r>
      <w:r>
        <w:rPr>
          <w:spacing w:val="-6"/>
        </w:rPr>
        <w:t>）</w:t>
      </w:r>
      <w:r>
        <w:rPr>
          <w:spacing w:val="-7"/>
        </w:rPr>
        <w:t xml:space="preserve">所表示的函数 </w:t>
      </w:r>
      <w:r>
        <w:rPr>
          <w:rFonts w:ascii="Calibri" w:eastAsia="Calibri"/>
        </w:rPr>
        <w:t>h(x)</w:t>
      </w:r>
      <w:r>
        <w:t xml:space="preserve">， </w:t>
      </w:r>
      <w:r>
        <w:rPr>
          <w:spacing w:val="-8"/>
        </w:rPr>
        <w:t xml:space="preserve">在输入超过 </w:t>
      </w:r>
      <w:r>
        <w:rPr>
          <w:rFonts w:ascii="Calibri" w:eastAsia="Calibri"/>
        </w:rPr>
        <w:t xml:space="preserve">0 </w:t>
      </w:r>
      <w:r>
        <w:rPr>
          <w:spacing w:val="-12"/>
        </w:rPr>
        <w:t xml:space="preserve">时返回 </w:t>
      </w:r>
      <w:r>
        <w:rPr>
          <w:rFonts w:ascii="Calibri" w:eastAsia="Calibri"/>
        </w:rPr>
        <w:t>1</w:t>
      </w:r>
      <w:r>
        <w:rPr>
          <w:spacing w:val="-8"/>
        </w:rPr>
        <w:t xml:space="preserve">，否则返回 </w:t>
      </w:r>
      <w:r>
        <w:rPr>
          <w:rFonts w:ascii="Calibri" w:eastAsia="Calibri"/>
        </w:rPr>
        <w:t>0</w:t>
      </w:r>
      <w:r>
        <w:t>。</w:t>
      </w:r>
    </w:p>
    <w:p>
      <w:pPr>
        <w:pStyle w:val="3"/>
        <w:spacing w:before="6"/>
        <w:rPr>
          <w:sz w:val="24"/>
        </w:rPr>
      </w:pPr>
    </w:p>
    <w:p>
      <w:pPr>
        <w:pStyle w:val="11"/>
        <w:numPr>
          <w:ilvl w:val="0"/>
          <w:numId w:val="16"/>
        </w:numPr>
        <w:tabs>
          <w:tab w:val="left" w:pos="346"/>
        </w:tabs>
        <w:spacing w:before="0" w:after="0" w:line="240" w:lineRule="auto"/>
        <w:ind w:left="345" w:right="0" w:hanging="226"/>
        <w:jc w:val="left"/>
        <w:rPr>
          <w:rFonts w:ascii="Calibri" w:eastAsia="Calibri"/>
          <w:color w:val="C00000"/>
          <w:sz w:val="18"/>
        </w:rPr>
      </w:pPr>
      <w:bookmarkStart w:id="13" w:name="_bookmark9"/>
      <w:bookmarkEnd w:id="13"/>
      <w:bookmarkStart w:id="14" w:name="_bookmark9"/>
      <w:bookmarkEnd w:id="14"/>
      <w:r>
        <w:rPr>
          <w:color w:val="C00000"/>
          <w:sz w:val="18"/>
        </w:rPr>
        <w:t>激活函数</w:t>
      </w:r>
    </w:p>
    <w:p>
      <w:pPr>
        <w:pStyle w:val="3"/>
        <w:spacing w:before="82"/>
        <w:ind w:left="960"/>
      </w:pPr>
      <w:r>
        <w:t xml:space="preserve">刚才登场的 </w:t>
      </w:r>
      <w:r>
        <w:rPr>
          <w:rFonts w:ascii="Calibri" w:eastAsia="Calibri"/>
          <w:spacing w:val="9"/>
        </w:rPr>
        <w:t>h</w:t>
      </w:r>
      <w:r>
        <w:rPr>
          <w:spacing w:val="9"/>
        </w:rPr>
        <w:t>（</w:t>
      </w:r>
      <w:r>
        <w:rPr>
          <w:rFonts w:ascii="Calibri" w:eastAsia="Calibri"/>
          <w:spacing w:val="9"/>
        </w:rPr>
        <w:t>x</w:t>
      </w:r>
      <w:r>
        <w:rPr>
          <w:spacing w:val="9"/>
        </w:rPr>
        <w:t>）</w:t>
      </w:r>
      <w:r>
        <w:rPr>
          <w:spacing w:val="8"/>
        </w:rPr>
        <w:t>函数会将输入信号的总和转换为输出信号，这种函数一般称为激活函数</w:t>
      </w:r>
    </w:p>
    <w:p>
      <w:pPr>
        <w:pStyle w:val="3"/>
        <w:spacing w:before="81" w:line="324" w:lineRule="auto"/>
        <w:ind w:left="1048" w:right="301" w:hanging="509"/>
        <w:rPr>
          <w:rFonts w:ascii="Calibri" w:hAnsi="Calibri" w:eastAsia="Calibri"/>
        </w:rPr>
      </w:pPr>
      <w:r>
        <w:t>（</w:t>
      </w:r>
      <w:r>
        <w:rPr>
          <w:rFonts w:ascii="Calibri" w:hAnsi="Calibri" w:eastAsia="Calibri"/>
        </w:rPr>
        <w:t>activation</w:t>
      </w:r>
      <w:r>
        <w:rPr>
          <w:rFonts w:ascii="Calibri" w:hAnsi="Calibri" w:eastAsia="Calibri"/>
          <w:spacing w:val="-6"/>
        </w:rPr>
        <w:t xml:space="preserve"> </w:t>
      </w:r>
      <w:r>
        <w:rPr>
          <w:rFonts w:ascii="Calibri" w:hAnsi="Calibri" w:eastAsia="Calibri"/>
        </w:rPr>
        <w:t>function</w:t>
      </w:r>
      <w:r>
        <w:t>）。如</w:t>
      </w:r>
      <w:r>
        <w:rPr>
          <w:rFonts w:ascii="Calibri" w:hAnsi="Calibri" w:eastAsia="Calibri"/>
        </w:rPr>
        <w:t>“</w:t>
      </w:r>
      <w:r>
        <w:t>激活</w:t>
      </w:r>
      <w:r>
        <w:rPr>
          <w:rFonts w:ascii="Calibri" w:hAnsi="Calibri" w:eastAsia="Calibri"/>
        </w:rPr>
        <w:t>”</w:t>
      </w:r>
      <w:r>
        <w:t>一词所示，</w:t>
      </w:r>
      <w:r>
        <w:rPr>
          <w:color w:val="C00000"/>
        </w:rPr>
        <w:t>激活函数的作用在于决定如何来激活输入信号的总和</w:t>
      </w:r>
      <w:r>
        <w:t>。</w:t>
      </w:r>
      <w:r>
        <w:rPr>
          <w:rFonts w:ascii="Calibri" w:hAnsi="Calibri" w:eastAsia="Calibri"/>
          <w:color w:val="C00000"/>
        </w:rPr>
        <w:t>sigmoid</w:t>
      </w:r>
      <w:r>
        <w:rPr>
          <w:rFonts w:ascii="Calibri" w:hAnsi="Calibri" w:eastAsia="Calibri"/>
          <w:color w:val="C00000"/>
          <w:spacing w:val="2"/>
        </w:rPr>
        <w:t xml:space="preserve"> </w:t>
      </w:r>
      <w:r>
        <w:rPr>
          <w:color w:val="C00000"/>
          <w:spacing w:val="-6"/>
        </w:rPr>
        <w:t>函数：神经网络中经常使用的一个激活函数就是式</w:t>
      </w:r>
      <w:r>
        <w:rPr>
          <w:color w:val="C00000"/>
          <w:spacing w:val="-7"/>
        </w:rPr>
        <w:t>（</w:t>
      </w:r>
      <w:r>
        <w:rPr>
          <w:rFonts w:ascii="Calibri" w:hAnsi="Calibri" w:eastAsia="Calibri"/>
          <w:color w:val="C00000"/>
          <w:spacing w:val="-7"/>
        </w:rPr>
        <w:t>3.6</w:t>
      </w:r>
      <w:r>
        <w:rPr>
          <w:color w:val="C00000"/>
          <w:spacing w:val="-7"/>
        </w:rPr>
        <w:t>）</w:t>
      </w:r>
      <w:r>
        <w:rPr>
          <w:color w:val="C00000"/>
          <w:spacing w:val="-12"/>
        </w:rPr>
        <w:t xml:space="preserve">表示的 </w:t>
      </w:r>
      <w:r>
        <w:rPr>
          <w:rFonts w:ascii="Calibri" w:hAnsi="Calibri" w:eastAsia="Calibri"/>
          <w:color w:val="C00000"/>
        </w:rPr>
        <w:t>sigmoid</w:t>
      </w:r>
      <w:r>
        <w:rPr>
          <w:rFonts w:ascii="Calibri" w:hAnsi="Calibri" w:eastAsia="Calibri"/>
          <w:color w:val="C00000"/>
          <w:spacing w:val="3"/>
        </w:rPr>
        <w:t xml:space="preserve"> </w:t>
      </w:r>
      <w:r>
        <w:rPr>
          <w:color w:val="C00000"/>
          <w:spacing w:val="-12"/>
        </w:rPr>
        <w:t>函数</w:t>
      </w:r>
      <w:r>
        <w:rPr>
          <w:color w:val="C00000"/>
        </w:rPr>
        <w:t>（</w:t>
      </w:r>
      <w:r>
        <w:rPr>
          <w:rFonts w:ascii="Calibri" w:hAnsi="Calibri" w:eastAsia="Calibri"/>
          <w:color w:val="C00000"/>
        </w:rPr>
        <w:t>sigmoid</w:t>
      </w:r>
    </w:p>
    <w:p>
      <w:pPr>
        <w:pStyle w:val="3"/>
        <w:spacing w:before="1"/>
        <w:ind w:left="540"/>
      </w:pPr>
      <w:r>
        <w:rPr>
          <w:rFonts w:ascii="Calibri" w:eastAsia="Calibri"/>
          <w:color w:val="C00000"/>
        </w:rPr>
        <w:t>function</w:t>
      </w:r>
      <w:r>
        <w:rPr>
          <w:color w:val="C00000"/>
        </w:rPr>
        <w:t>）。让阶跃函数连续并且尽可能相似。</w:t>
      </w:r>
    </w:p>
    <w:p>
      <w:pPr>
        <w:pStyle w:val="3"/>
        <w:spacing w:before="2"/>
        <w:rPr>
          <w:sz w:val="20"/>
        </w:rPr>
      </w:pPr>
      <w:r>
        <w:drawing>
          <wp:anchor distT="0" distB="0" distL="0" distR="0" simplePos="0" relativeHeight="251660288" behindDoc="0" locked="0" layoutInCell="1" allowOverlap="1">
            <wp:simplePos x="0" y="0"/>
            <wp:positionH relativeFrom="page">
              <wp:posOffset>3166110</wp:posOffset>
            </wp:positionH>
            <wp:positionV relativeFrom="paragraph">
              <wp:posOffset>189230</wp:posOffset>
            </wp:positionV>
            <wp:extent cx="2402840" cy="294640"/>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pic:cNvPicPr>
                      <a:picLocks noChangeAspect="1"/>
                    </pic:cNvPicPr>
                  </pic:nvPicPr>
                  <pic:blipFill>
                    <a:blip r:embed="rId15" cstate="print"/>
                    <a:stretch>
                      <a:fillRect/>
                    </a:stretch>
                  </pic:blipFill>
                  <pic:spPr>
                    <a:xfrm>
                      <a:off x="0" y="0"/>
                      <a:ext cx="2402709" cy="294894"/>
                    </a:xfrm>
                    <a:prstGeom prst="rect">
                      <a:avLst/>
                    </a:prstGeom>
                  </pic:spPr>
                </pic:pic>
              </a:graphicData>
            </a:graphic>
          </wp:anchor>
        </w:drawing>
      </w:r>
    </w:p>
    <w:p>
      <w:pPr>
        <w:spacing w:after="0"/>
        <w:rPr>
          <w:sz w:val="20"/>
        </w:rPr>
        <w:sectPr>
          <w:pgSz w:w="11910" w:h="16840"/>
          <w:pgMar w:top="1540" w:right="1500" w:bottom="280" w:left="1680" w:header="720" w:footer="720" w:gutter="0"/>
          <w:cols w:space="720" w:num="1"/>
        </w:sectPr>
      </w:pPr>
    </w:p>
    <w:p>
      <w:pPr>
        <w:pStyle w:val="3"/>
        <w:ind w:left="960"/>
        <w:rPr>
          <w:sz w:val="20"/>
        </w:rPr>
      </w:pPr>
      <w:r>
        <w:rPr>
          <w:sz w:val="20"/>
        </w:rPr>
        <w:drawing>
          <wp:inline distT="0" distB="0" distL="0" distR="0">
            <wp:extent cx="4286250" cy="1612900"/>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pic:cNvPicPr>
                  </pic:nvPicPr>
                  <pic:blipFill>
                    <a:blip r:embed="rId16" cstate="print"/>
                    <a:stretch>
                      <a:fillRect/>
                    </a:stretch>
                  </pic:blipFill>
                  <pic:spPr>
                    <a:xfrm>
                      <a:off x="0" y="0"/>
                      <a:ext cx="4286337" cy="1613534"/>
                    </a:xfrm>
                    <a:prstGeom prst="rect">
                      <a:avLst/>
                    </a:prstGeom>
                  </pic:spPr>
                </pic:pic>
              </a:graphicData>
            </a:graphic>
          </wp:inline>
        </w:drawing>
      </w:r>
    </w:p>
    <w:p>
      <w:pPr>
        <w:pStyle w:val="3"/>
        <w:spacing w:before="6"/>
        <w:rPr>
          <w:sz w:val="7"/>
        </w:rPr>
      </w:pPr>
    </w:p>
    <w:p>
      <w:pPr>
        <w:pStyle w:val="3"/>
        <w:spacing w:before="75" w:line="324" w:lineRule="auto"/>
        <w:ind w:left="540" w:right="297" w:firstLine="420"/>
        <w:jc w:val="both"/>
      </w:pPr>
      <w:r>
        <w:rPr>
          <w:spacing w:val="-3"/>
        </w:rPr>
        <w:t>可以发现它们具有相似的形状。实际上，两者的结构均是</w:t>
      </w:r>
      <w:r>
        <w:rPr>
          <w:rFonts w:ascii="Calibri" w:hAnsi="Calibri" w:eastAsia="Calibri"/>
        </w:rPr>
        <w:t>“</w:t>
      </w:r>
      <w:r>
        <w:rPr>
          <w:spacing w:val="-8"/>
        </w:rPr>
        <w:t xml:space="preserve">输入小时，输出接近 </w:t>
      </w:r>
      <w:r>
        <w:rPr>
          <w:rFonts w:ascii="Calibri" w:hAnsi="Calibri" w:eastAsia="Calibri"/>
          <w:spacing w:val="-8"/>
        </w:rPr>
        <w:t>0</w:t>
      </w:r>
      <w:r>
        <w:rPr>
          <w:spacing w:val="-8"/>
        </w:rPr>
        <w:t>（</w:t>
      </w:r>
      <w:r>
        <w:rPr>
          <w:spacing w:val="-22"/>
        </w:rPr>
        <w:t xml:space="preserve">为 </w:t>
      </w:r>
      <w:r>
        <w:rPr>
          <w:rFonts w:ascii="Calibri" w:hAnsi="Calibri" w:eastAsia="Calibri"/>
          <w:spacing w:val="-10"/>
        </w:rPr>
        <w:t>0</w:t>
      </w:r>
      <w:r>
        <w:rPr>
          <w:spacing w:val="-10"/>
        </w:rPr>
        <w:t>）</w:t>
      </w:r>
      <w:r>
        <w:rPr>
          <w:spacing w:val="-8"/>
        </w:rPr>
        <w:t>；随着</w:t>
      </w:r>
      <w:r>
        <w:rPr>
          <w:spacing w:val="-7"/>
        </w:rPr>
        <w:t xml:space="preserve">输入增大，输出向 </w:t>
      </w:r>
      <w:r>
        <w:rPr>
          <w:rFonts w:ascii="Calibri" w:hAnsi="Calibri" w:eastAsia="Calibri"/>
        </w:rPr>
        <w:t xml:space="preserve">1 </w:t>
      </w:r>
      <w:r>
        <w:rPr>
          <w:spacing w:val="-2"/>
        </w:rPr>
        <w:t>靠近</w:t>
      </w:r>
      <w:r>
        <w:t>（</w:t>
      </w:r>
      <w:r>
        <w:rPr>
          <w:spacing w:val="-16"/>
        </w:rPr>
        <w:t xml:space="preserve">变成 </w:t>
      </w:r>
      <w:r>
        <w:rPr>
          <w:rFonts w:ascii="Calibri" w:hAnsi="Calibri" w:eastAsia="Calibri"/>
        </w:rPr>
        <w:t>1</w:t>
      </w:r>
      <w:r>
        <w:t>）</w:t>
      </w:r>
      <w:r>
        <w:rPr>
          <w:rFonts w:ascii="Calibri" w:hAnsi="Calibri" w:eastAsia="Calibri"/>
        </w:rPr>
        <w:t>”</w:t>
      </w:r>
      <w:r>
        <w:rPr>
          <w:spacing w:val="-5"/>
        </w:rPr>
        <w:t xml:space="preserve">。也就是说，当输入信号为重要信息时。阶跃函数和 </w:t>
      </w:r>
      <w:r>
        <w:rPr>
          <w:rFonts w:ascii="Calibri" w:hAnsi="Calibri" w:eastAsia="Calibri"/>
        </w:rPr>
        <w:t xml:space="preserve">sigmoid </w:t>
      </w:r>
      <w:r>
        <w:t xml:space="preserve">函数都会输出较大的值；当输入信号为不重要的信息时， 两者都输出较小的值。还有一个共同点是， </w:t>
      </w:r>
      <w:r>
        <w:rPr>
          <w:spacing w:val="-2"/>
        </w:rPr>
        <w:t xml:space="preserve">不管输入信号有多小，或者有多大，输出信号的值都在 </w:t>
      </w:r>
      <w:r>
        <w:rPr>
          <w:rFonts w:ascii="Calibri" w:hAnsi="Calibri" w:eastAsia="Calibri"/>
        </w:rPr>
        <w:t xml:space="preserve">0 </w:t>
      </w:r>
      <w:r>
        <w:rPr>
          <w:spacing w:val="-23"/>
        </w:rPr>
        <w:t xml:space="preserve">到 </w:t>
      </w:r>
      <w:r>
        <w:rPr>
          <w:rFonts w:ascii="Calibri" w:hAnsi="Calibri" w:eastAsia="Calibri"/>
        </w:rPr>
        <w:t xml:space="preserve">1 </w:t>
      </w:r>
      <w:r>
        <w:t>之间。</w:t>
      </w:r>
    </w:p>
    <w:p>
      <w:pPr>
        <w:pStyle w:val="3"/>
        <w:spacing w:before="7"/>
        <w:rPr>
          <w:sz w:val="24"/>
        </w:rPr>
      </w:pPr>
    </w:p>
    <w:p>
      <w:pPr>
        <w:pStyle w:val="11"/>
        <w:numPr>
          <w:ilvl w:val="0"/>
          <w:numId w:val="16"/>
        </w:numPr>
        <w:tabs>
          <w:tab w:val="left" w:pos="346"/>
        </w:tabs>
        <w:spacing w:before="0" w:after="0" w:line="240" w:lineRule="auto"/>
        <w:ind w:left="345" w:right="0" w:hanging="226"/>
        <w:jc w:val="both"/>
        <w:rPr>
          <w:rFonts w:ascii="Calibri" w:eastAsia="Calibri"/>
          <w:sz w:val="18"/>
        </w:rPr>
      </w:pPr>
      <w:bookmarkStart w:id="15" w:name="_bookmark10"/>
      <w:bookmarkEnd w:id="15"/>
      <w:bookmarkStart w:id="16" w:name="_bookmark10"/>
      <w:bookmarkEnd w:id="16"/>
      <w:r>
        <w:rPr>
          <w:sz w:val="18"/>
        </w:rPr>
        <w:t>非线性函数</w:t>
      </w:r>
    </w:p>
    <w:p>
      <w:pPr>
        <w:pStyle w:val="3"/>
        <w:spacing w:before="81" w:line="324" w:lineRule="auto"/>
        <w:ind w:left="540" w:right="297" w:firstLine="420"/>
        <w:jc w:val="both"/>
      </w:pPr>
      <w:r>
        <w:rPr>
          <w:spacing w:val="-8"/>
        </w:rPr>
        <w:t xml:space="preserve">阶跃函数和 </w:t>
      </w:r>
      <w:r>
        <w:rPr>
          <w:rFonts w:ascii="Calibri" w:eastAsia="Calibri"/>
        </w:rPr>
        <w:t xml:space="preserve">sigmoid </w:t>
      </w:r>
      <w:r>
        <w:rPr>
          <w:spacing w:val="-4"/>
        </w:rPr>
        <w:t>函数还有其他共同点，就是两者均为非线性函数。神经网络的激活函数必须</w:t>
      </w:r>
      <w:r>
        <w:rPr>
          <w:spacing w:val="-6"/>
        </w:rPr>
        <w:t>使用非线性函数。换句话说，激活函数不能使用线性函数，使用线性函数的话，加深神经网络的层数</w:t>
      </w:r>
      <w:r>
        <w:t>就没有意义了。</w:t>
      </w:r>
    </w:p>
    <w:p>
      <w:pPr>
        <w:pStyle w:val="3"/>
        <w:spacing w:before="7"/>
        <w:rPr>
          <w:sz w:val="24"/>
        </w:rPr>
      </w:pPr>
    </w:p>
    <w:p>
      <w:pPr>
        <w:pStyle w:val="11"/>
        <w:numPr>
          <w:ilvl w:val="0"/>
          <w:numId w:val="16"/>
        </w:numPr>
        <w:tabs>
          <w:tab w:val="left" w:pos="346"/>
        </w:tabs>
        <w:spacing w:before="0" w:after="0" w:line="240" w:lineRule="auto"/>
        <w:ind w:left="345" w:right="0" w:hanging="226"/>
        <w:jc w:val="both"/>
        <w:rPr>
          <w:rFonts w:ascii="Calibri" w:eastAsia="Calibri"/>
          <w:color w:val="C00000"/>
          <w:sz w:val="18"/>
        </w:rPr>
      </w:pPr>
      <w:bookmarkStart w:id="17" w:name="_bookmark11"/>
      <w:bookmarkEnd w:id="17"/>
      <w:r>
        <w:rPr>
          <w:rFonts w:ascii="Calibri" w:eastAsia="Calibri"/>
          <w:color w:val="C00000"/>
          <w:sz w:val="18"/>
        </w:rPr>
        <w:t>ReLU</w:t>
      </w:r>
      <w:r>
        <w:rPr>
          <w:color w:val="C00000"/>
          <w:sz w:val="18"/>
        </w:rPr>
        <w:t>（</w:t>
      </w:r>
      <w:r>
        <w:rPr>
          <w:rFonts w:ascii="Calibri" w:eastAsia="Calibri"/>
          <w:color w:val="C00000"/>
          <w:sz w:val="18"/>
        </w:rPr>
        <w:t>Rectified</w:t>
      </w:r>
      <w:r>
        <w:rPr>
          <w:rFonts w:ascii="Calibri" w:eastAsia="Calibri"/>
          <w:color w:val="C00000"/>
          <w:spacing w:val="-2"/>
          <w:sz w:val="18"/>
        </w:rPr>
        <w:t xml:space="preserve"> </w:t>
      </w:r>
      <w:r>
        <w:rPr>
          <w:rFonts w:ascii="Calibri" w:eastAsia="Calibri"/>
          <w:color w:val="C00000"/>
          <w:sz w:val="18"/>
        </w:rPr>
        <w:t>Linear</w:t>
      </w:r>
      <w:r>
        <w:rPr>
          <w:rFonts w:ascii="Calibri" w:eastAsia="Calibri"/>
          <w:color w:val="C00000"/>
          <w:spacing w:val="2"/>
          <w:sz w:val="18"/>
        </w:rPr>
        <w:t xml:space="preserve"> </w:t>
      </w:r>
      <w:r>
        <w:rPr>
          <w:rFonts w:ascii="Calibri" w:eastAsia="Calibri"/>
          <w:color w:val="C00000"/>
          <w:sz w:val="18"/>
        </w:rPr>
        <w:t>Unit</w:t>
      </w:r>
      <w:r>
        <w:rPr>
          <w:color w:val="C00000"/>
          <w:sz w:val="18"/>
        </w:rPr>
        <w:t>）函数</w:t>
      </w:r>
    </w:p>
    <w:p>
      <w:pPr>
        <w:pStyle w:val="3"/>
        <w:spacing w:before="81"/>
        <w:ind w:left="960"/>
      </w:pPr>
      <w:r>
        <w:t>这个函数更简单，可以减少计算量，一定程度解决梯度消失问题。</w:t>
      </w:r>
    </w:p>
    <w:p>
      <w:pPr>
        <w:pStyle w:val="3"/>
        <w:spacing w:before="9"/>
        <w:rPr>
          <w:sz w:val="10"/>
        </w:rPr>
      </w:pPr>
      <w:r>
        <w:drawing>
          <wp:anchor distT="0" distB="0" distL="0" distR="0" simplePos="0" relativeHeight="251660288" behindDoc="0" locked="0" layoutInCell="1" allowOverlap="1">
            <wp:simplePos x="0" y="0"/>
            <wp:positionH relativeFrom="page">
              <wp:posOffset>2492375</wp:posOffset>
            </wp:positionH>
            <wp:positionV relativeFrom="paragraph">
              <wp:posOffset>111760</wp:posOffset>
            </wp:positionV>
            <wp:extent cx="3274695" cy="615950"/>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a:picLocks noChangeAspect="1"/>
                    </pic:cNvPicPr>
                  </pic:nvPicPr>
                  <pic:blipFill>
                    <a:blip r:embed="rId17" cstate="print"/>
                    <a:stretch>
                      <a:fillRect/>
                    </a:stretch>
                  </pic:blipFill>
                  <pic:spPr>
                    <a:xfrm>
                      <a:off x="0" y="0"/>
                      <a:ext cx="3274881" cy="616076"/>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2988945</wp:posOffset>
            </wp:positionH>
            <wp:positionV relativeFrom="paragraph">
              <wp:posOffset>885825</wp:posOffset>
            </wp:positionV>
            <wp:extent cx="2181225" cy="1676400"/>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jpeg"/>
                    <pic:cNvPicPr>
                      <a:picLocks noChangeAspect="1"/>
                    </pic:cNvPicPr>
                  </pic:nvPicPr>
                  <pic:blipFill>
                    <a:blip r:embed="rId18" cstate="print"/>
                    <a:stretch>
                      <a:fillRect/>
                    </a:stretch>
                  </pic:blipFill>
                  <pic:spPr>
                    <a:xfrm>
                      <a:off x="0" y="0"/>
                      <a:ext cx="2181088" cy="1676400"/>
                    </a:xfrm>
                    <a:prstGeom prst="rect">
                      <a:avLst/>
                    </a:prstGeom>
                  </pic:spPr>
                </pic:pic>
              </a:graphicData>
            </a:graphic>
          </wp:anchor>
        </w:drawing>
      </w:r>
    </w:p>
    <w:p>
      <w:pPr>
        <w:pStyle w:val="3"/>
        <w:spacing w:before="1"/>
        <w:rPr>
          <w:sz w:val="14"/>
        </w:rPr>
      </w:pPr>
    </w:p>
    <w:p>
      <w:pPr>
        <w:pStyle w:val="3"/>
      </w:pPr>
    </w:p>
    <w:p>
      <w:pPr>
        <w:pStyle w:val="11"/>
        <w:numPr>
          <w:ilvl w:val="0"/>
          <w:numId w:val="16"/>
        </w:numPr>
        <w:tabs>
          <w:tab w:val="left" w:pos="346"/>
        </w:tabs>
        <w:spacing w:before="154" w:after="0" w:line="240" w:lineRule="auto"/>
        <w:ind w:left="345" w:right="0" w:hanging="226"/>
        <w:jc w:val="both"/>
        <w:rPr>
          <w:rFonts w:ascii="Calibri" w:eastAsia="Calibri"/>
          <w:sz w:val="18"/>
        </w:rPr>
      </w:pPr>
      <w:bookmarkStart w:id="18" w:name="_bookmark12"/>
      <w:bookmarkEnd w:id="18"/>
      <w:bookmarkStart w:id="19" w:name="_bookmark12"/>
      <w:bookmarkEnd w:id="19"/>
      <w:r>
        <w:rPr>
          <w:sz w:val="18"/>
        </w:rPr>
        <w:t>神经网络的内积</w:t>
      </w:r>
    </w:p>
    <w:p>
      <w:pPr>
        <w:spacing w:after="0" w:line="240" w:lineRule="auto"/>
        <w:jc w:val="both"/>
        <w:rPr>
          <w:rFonts w:ascii="Calibri" w:eastAsia="Calibri"/>
          <w:sz w:val="18"/>
        </w:rPr>
        <w:sectPr>
          <w:pgSz w:w="11910" w:h="16840"/>
          <w:pgMar w:top="1560" w:right="1500" w:bottom="280" w:left="1680" w:header="720" w:footer="720" w:gutter="0"/>
          <w:cols w:space="720" w:num="1"/>
        </w:sectPr>
      </w:pPr>
    </w:p>
    <w:p>
      <w:pPr>
        <w:pStyle w:val="3"/>
        <w:ind w:left="1137"/>
        <w:rPr>
          <w:sz w:val="20"/>
        </w:rPr>
      </w:pPr>
      <w:r>
        <w:rPr>
          <w:sz w:val="20"/>
        </w:rPr>
        <w:drawing>
          <wp:inline distT="0" distB="0" distL="0" distR="0">
            <wp:extent cx="3924935" cy="2432050"/>
            <wp:effectExtent l="0" t="0" r="0" b="0"/>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jpeg"/>
                    <pic:cNvPicPr>
                      <a:picLocks noChangeAspect="1"/>
                    </pic:cNvPicPr>
                  </pic:nvPicPr>
                  <pic:blipFill>
                    <a:blip r:embed="rId19" cstate="print"/>
                    <a:stretch>
                      <a:fillRect/>
                    </a:stretch>
                  </pic:blipFill>
                  <pic:spPr>
                    <a:xfrm>
                      <a:off x="0" y="0"/>
                      <a:ext cx="3925266" cy="2432304"/>
                    </a:xfrm>
                    <a:prstGeom prst="rect">
                      <a:avLst/>
                    </a:prstGeom>
                  </pic:spPr>
                </pic:pic>
              </a:graphicData>
            </a:graphic>
          </wp:inline>
        </w:drawing>
      </w:r>
    </w:p>
    <w:p>
      <w:pPr>
        <w:pStyle w:val="3"/>
        <w:spacing w:before="10"/>
        <w:rPr>
          <w:sz w:val="5"/>
        </w:rPr>
      </w:pPr>
    </w:p>
    <w:p>
      <w:pPr>
        <w:pStyle w:val="3"/>
        <w:spacing w:before="74"/>
        <w:ind w:left="540"/>
      </w:pPr>
      <w:r>
        <w:drawing>
          <wp:anchor distT="0" distB="0" distL="0" distR="0" simplePos="0" relativeHeight="251660288" behindDoc="0" locked="0" layoutInCell="1" allowOverlap="1">
            <wp:simplePos x="0" y="0"/>
            <wp:positionH relativeFrom="page">
              <wp:posOffset>2179320</wp:posOffset>
            </wp:positionH>
            <wp:positionV relativeFrom="paragraph">
              <wp:posOffset>230505</wp:posOffset>
            </wp:positionV>
            <wp:extent cx="3150870" cy="1515745"/>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jpeg"/>
                    <pic:cNvPicPr>
                      <a:picLocks noChangeAspect="1"/>
                    </pic:cNvPicPr>
                  </pic:nvPicPr>
                  <pic:blipFill>
                    <a:blip r:embed="rId20" cstate="print"/>
                    <a:stretch>
                      <a:fillRect/>
                    </a:stretch>
                  </pic:blipFill>
                  <pic:spPr>
                    <a:xfrm>
                      <a:off x="0" y="0"/>
                      <a:ext cx="3150633" cy="1515618"/>
                    </a:xfrm>
                    <a:prstGeom prst="rect">
                      <a:avLst/>
                    </a:prstGeom>
                  </pic:spPr>
                </pic:pic>
              </a:graphicData>
            </a:graphic>
          </wp:anchor>
        </w:drawing>
      </w:r>
      <w:r>
        <w:t>权重符号</w:t>
      </w:r>
    </w:p>
    <w:p>
      <w:pPr>
        <w:pStyle w:val="3"/>
        <w:spacing w:before="103" w:line="324" w:lineRule="auto"/>
        <w:ind w:left="120" w:right="297"/>
      </w:pPr>
      <w:r>
        <w:rPr>
          <w:spacing w:val="-2"/>
        </w:rPr>
        <w:t>加上偏置符号：表示偏置的神经元</w:t>
      </w:r>
      <w:r>
        <w:rPr>
          <w:rFonts w:ascii="Calibri" w:hAnsi="Calibri" w:eastAsia="Calibri"/>
        </w:rPr>
        <w:t>“1”</w:t>
      </w:r>
      <w:r>
        <w:rPr>
          <w:spacing w:val="-7"/>
        </w:rPr>
        <w:t>。请注意，偏置的右下角的索引号只有一个。这是因为前一层的偏置</w:t>
      </w:r>
      <w:r>
        <w:t>神经元（神经元</w:t>
      </w:r>
      <w:r>
        <w:rPr>
          <w:rFonts w:ascii="Calibri" w:hAnsi="Calibri" w:eastAsia="Calibri"/>
        </w:rPr>
        <w:t>“1”</w:t>
      </w:r>
      <w:r>
        <w:t>）只有一个</w:t>
      </w:r>
    </w:p>
    <w:p>
      <w:pPr>
        <w:pStyle w:val="3"/>
        <w:rPr>
          <w:sz w:val="20"/>
        </w:rPr>
      </w:pPr>
      <w:r>
        <w:drawing>
          <wp:anchor distT="0" distB="0" distL="0" distR="0" simplePos="0" relativeHeight="251660288" behindDoc="0" locked="0" layoutInCell="1" allowOverlap="1">
            <wp:simplePos x="0" y="0"/>
            <wp:positionH relativeFrom="page">
              <wp:posOffset>2369820</wp:posOffset>
            </wp:positionH>
            <wp:positionV relativeFrom="paragraph">
              <wp:posOffset>187325</wp:posOffset>
            </wp:positionV>
            <wp:extent cx="2818765" cy="1764665"/>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jpeg"/>
                    <pic:cNvPicPr>
                      <a:picLocks noChangeAspect="1"/>
                    </pic:cNvPicPr>
                  </pic:nvPicPr>
                  <pic:blipFill>
                    <a:blip r:embed="rId21" cstate="print"/>
                    <a:stretch>
                      <a:fillRect/>
                    </a:stretch>
                  </pic:blipFill>
                  <pic:spPr>
                    <a:xfrm>
                      <a:off x="0" y="0"/>
                      <a:ext cx="2818698" cy="1764411"/>
                    </a:xfrm>
                    <a:prstGeom prst="rect">
                      <a:avLst/>
                    </a:prstGeom>
                  </pic:spPr>
                </pic:pic>
              </a:graphicData>
            </a:graphic>
          </wp:anchor>
        </w:drawing>
      </w:r>
    </w:p>
    <w:p>
      <w:pPr>
        <w:pStyle w:val="3"/>
        <w:spacing w:before="18"/>
        <w:ind w:left="120"/>
      </w:pPr>
      <w:r>
        <w:t>使用矩阵进行乘法运算：</w:t>
      </w:r>
    </w:p>
    <w:p>
      <w:pPr>
        <w:pStyle w:val="3"/>
        <w:spacing w:before="9"/>
        <w:rPr>
          <w:sz w:val="13"/>
        </w:rPr>
      </w:pPr>
      <w:r>
        <w:drawing>
          <wp:anchor distT="0" distB="0" distL="0" distR="0" simplePos="0" relativeHeight="251660288" behindDoc="0" locked="0" layoutInCell="1" allowOverlap="1">
            <wp:simplePos x="0" y="0"/>
            <wp:positionH relativeFrom="page">
              <wp:posOffset>1874520</wp:posOffset>
            </wp:positionH>
            <wp:positionV relativeFrom="paragraph">
              <wp:posOffset>135890</wp:posOffset>
            </wp:positionV>
            <wp:extent cx="3796665" cy="1376045"/>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jpeg"/>
                    <pic:cNvPicPr>
                      <a:picLocks noChangeAspect="1"/>
                    </pic:cNvPicPr>
                  </pic:nvPicPr>
                  <pic:blipFill>
                    <a:blip r:embed="rId22" cstate="print"/>
                    <a:stretch>
                      <a:fillRect/>
                    </a:stretch>
                  </pic:blipFill>
                  <pic:spPr>
                    <a:xfrm>
                      <a:off x="0" y="0"/>
                      <a:ext cx="3796769" cy="1376362"/>
                    </a:xfrm>
                    <a:prstGeom prst="rect">
                      <a:avLst/>
                    </a:prstGeom>
                  </pic:spPr>
                </pic:pic>
              </a:graphicData>
            </a:graphic>
          </wp:anchor>
        </w:drawing>
      </w:r>
    </w:p>
    <w:p>
      <w:pPr>
        <w:pStyle w:val="3"/>
        <w:spacing w:before="12"/>
        <w:rPr>
          <w:sz w:val="12"/>
        </w:rPr>
      </w:pPr>
    </w:p>
    <w:p>
      <w:pPr>
        <w:pStyle w:val="3"/>
        <w:ind w:left="540"/>
      </w:pPr>
      <w:r>
        <w:t xml:space="preserve">隐藏层的加权和（加权信号和偏置的总和）用 </w:t>
      </w:r>
      <w:r>
        <w:rPr>
          <w:rFonts w:ascii="Calibri" w:eastAsia="Calibri"/>
        </w:rPr>
        <w:t xml:space="preserve">a </w:t>
      </w:r>
      <w:r>
        <w:t xml:space="preserve">表示，被激活函数转换后的信号用 </w:t>
      </w:r>
      <w:r>
        <w:rPr>
          <w:rFonts w:ascii="Calibri" w:eastAsia="Calibri"/>
        </w:rPr>
        <w:t xml:space="preserve">z </w:t>
      </w:r>
      <w:r>
        <w:t>表示。此外，图</w:t>
      </w:r>
    </w:p>
    <w:p>
      <w:pPr>
        <w:spacing w:after="0"/>
        <w:sectPr>
          <w:pgSz w:w="11910" w:h="16840"/>
          <w:pgMar w:top="1540" w:right="1500" w:bottom="280" w:left="1680" w:header="720" w:footer="720" w:gutter="0"/>
          <w:cols w:space="720" w:num="1"/>
        </w:sectPr>
      </w:pPr>
    </w:p>
    <w:p>
      <w:pPr>
        <w:pStyle w:val="3"/>
        <w:spacing w:before="64"/>
        <w:ind w:left="120"/>
      </w:pPr>
      <w:r>
        <w:t xml:space="preserve">中 </w:t>
      </w:r>
      <w:r>
        <w:rPr>
          <w:rFonts w:ascii="Calibri" w:eastAsia="Calibri"/>
        </w:rPr>
        <w:t>h()</w:t>
      </w:r>
      <w:r>
        <w:t xml:space="preserve">表示激活函数，这里我们使用的是 </w:t>
      </w:r>
      <w:r>
        <w:rPr>
          <w:rFonts w:ascii="Calibri" w:eastAsia="Calibri"/>
        </w:rPr>
        <w:t xml:space="preserve">sigmoid </w:t>
      </w:r>
      <w:r>
        <w:t>函数</w:t>
      </w:r>
    </w:p>
    <w:p>
      <w:pPr>
        <w:pStyle w:val="3"/>
        <w:spacing w:before="5"/>
        <w:rPr>
          <w:sz w:val="8"/>
        </w:rPr>
      </w:pPr>
      <w:r>
        <w:drawing>
          <wp:anchor distT="0" distB="0" distL="0" distR="0" simplePos="0" relativeHeight="251660288" behindDoc="0" locked="0" layoutInCell="1" allowOverlap="1">
            <wp:simplePos x="0" y="0"/>
            <wp:positionH relativeFrom="page">
              <wp:posOffset>2218690</wp:posOffset>
            </wp:positionH>
            <wp:positionV relativeFrom="paragraph">
              <wp:posOffset>93345</wp:posOffset>
            </wp:positionV>
            <wp:extent cx="3139440" cy="2459355"/>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jpeg"/>
                    <pic:cNvPicPr>
                      <a:picLocks noChangeAspect="1"/>
                    </pic:cNvPicPr>
                  </pic:nvPicPr>
                  <pic:blipFill>
                    <a:blip r:embed="rId23" cstate="print"/>
                    <a:stretch>
                      <a:fillRect/>
                    </a:stretch>
                  </pic:blipFill>
                  <pic:spPr>
                    <a:xfrm>
                      <a:off x="0" y="0"/>
                      <a:ext cx="3139134" cy="2459164"/>
                    </a:xfrm>
                    <a:prstGeom prst="rect">
                      <a:avLst/>
                    </a:prstGeom>
                  </pic:spPr>
                </pic:pic>
              </a:graphicData>
            </a:graphic>
          </wp:anchor>
        </w:drawing>
      </w:r>
    </w:p>
    <w:p>
      <w:pPr>
        <w:pStyle w:val="3"/>
        <w:spacing w:before="88" w:after="106"/>
        <w:ind w:left="120"/>
      </w:pPr>
      <w:r>
        <w:t>输出层：</w:t>
      </w:r>
    </w:p>
    <w:p>
      <w:pPr>
        <w:pStyle w:val="3"/>
        <w:ind w:left="1708"/>
        <w:rPr>
          <w:sz w:val="20"/>
        </w:rPr>
      </w:pPr>
      <w:r>
        <w:rPr>
          <w:sz w:val="20"/>
        </w:rPr>
        <w:drawing>
          <wp:inline distT="0" distB="0" distL="0" distR="0">
            <wp:extent cx="3228975" cy="2084070"/>
            <wp:effectExtent l="0" t="0" r="0" b="0"/>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9.jpeg"/>
                    <pic:cNvPicPr>
                      <a:picLocks noChangeAspect="1"/>
                    </pic:cNvPicPr>
                  </pic:nvPicPr>
                  <pic:blipFill>
                    <a:blip r:embed="rId24" cstate="print"/>
                    <a:stretch>
                      <a:fillRect/>
                    </a:stretch>
                  </pic:blipFill>
                  <pic:spPr>
                    <a:xfrm>
                      <a:off x="0" y="0"/>
                      <a:ext cx="3229468" cy="2084070"/>
                    </a:xfrm>
                    <a:prstGeom prst="rect">
                      <a:avLst/>
                    </a:prstGeom>
                  </pic:spPr>
                </pic:pic>
              </a:graphicData>
            </a:graphic>
          </wp:inline>
        </w:drawing>
      </w:r>
    </w:p>
    <w:p>
      <w:pPr>
        <w:pStyle w:val="3"/>
        <w:spacing w:before="125"/>
        <w:ind w:left="540"/>
      </w:pPr>
      <w:r>
        <w:t xml:space="preserve">一般地，回归问题可以使用恒等函数，二元分类问题可以使用 </w:t>
      </w:r>
      <w:r>
        <w:rPr>
          <w:rFonts w:ascii="Calibri" w:eastAsia="Calibri"/>
        </w:rPr>
        <w:t xml:space="preserve">sigmoid </w:t>
      </w:r>
      <w:r>
        <w:t>函数，多元分类问题可以使用</w:t>
      </w:r>
    </w:p>
    <w:p>
      <w:pPr>
        <w:pStyle w:val="3"/>
        <w:spacing w:before="82"/>
        <w:ind w:left="120"/>
      </w:pPr>
      <w:r>
        <w:rPr>
          <w:rFonts w:ascii="Calibri" w:eastAsia="Calibri"/>
        </w:rPr>
        <w:t xml:space="preserve">softmax </w:t>
      </w:r>
      <w:r>
        <w:t>函数。</w:t>
      </w:r>
    </w:p>
    <w:p>
      <w:pPr>
        <w:pStyle w:val="3"/>
        <w:spacing w:before="81" w:line="324" w:lineRule="auto"/>
        <w:ind w:left="120" w:right="3667"/>
      </w:pPr>
      <w:r>
        <w:rPr>
          <w:rFonts w:ascii="Calibri" w:eastAsia="Calibri"/>
        </w:rPr>
        <w:t>forward</w:t>
      </w:r>
      <w:r>
        <w:t>（前向）：它表示的是从输入到输出方向的传递处理。</w:t>
      </w:r>
      <w:r>
        <w:rPr>
          <w:rFonts w:ascii="Calibri" w:eastAsia="Calibri"/>
        </w:rPr>
        <w:t>backward</w:t>
      </w:r>
      <w:r>
        <w:t>：从输出到输入方向的处理</w:t>
      </w:r>
    </w:p>
    <w:p>
      <w:pPr>
        <w:pStyle w:val="3"/>
        <w:rPr>
          <w:sz w:val="20"/>
        </w:rPr>
      </w:pPr>
    </w:p>
    <w:p>
      <w:pPr>
        <w:pStyle w:val="3"/>
        <w:spacing w:before="10"/>
        <w:rPr>
          <w:sz w:val="28"/>
        </w:rPr>
      </w:pPr>
    </w:p>
    <w:p>
      <w:pPr>
        <w:pStyle w:val="11"/>
        <w:numPr>
          <w:ilvl w:val="0"/>
          <w:numId w:val="16"/>
        </w:numPr>
        <w:tabs>
          <w:tab w:val="left" w:pos="346"/>
        </w:tabs>
        <w:spacing w:before="0" w:after="0" w:line="240" w:lineRule="auto"/>
        <w:ind w:left="345" w:right="0" w:hanging="226"/>
        <w:jc w:val="left"/>
        <w:rPr>
          <w:rFonts w:ascii="Calibri" w:eastAsia="Calibri"/>
          <w:color w:val="C00000"/>
          <w:sz w:val="18"/>
        </w:rPr>
      </w:pPr>
      <w:r>
        <w:drawing>
          <wp:anchor distT="0" distB="0" distL="0" distR="0" simplePos="0" relativeHeight="251660288" behindDoc="0" locked="0" layoutInCell="1" allowOverlap="1">
            <wp:simplePos x="0" y="0"/>
            <wp:positionH relativeFrom="page">
              <wp:posOffset>1729740</wp:posOffset>
            </wp:positionH>
            <wp:positionV relativeFrom="paragraph">
              <wp:posOffset>184785</wp:posOffset>
            </wp:positionV>
            <wp:extent cx="3952875" cy="737870"/>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0.jpeg"/>
                    <pic:cNvPicPr>
                      <a:picLocks noChangeAspect="1"/>
                    </pic:cNvPicPr>
                  </pic:nvPicPr>
                  <pic:blipFill>
                    <a:blip r:embed="rId25" cstate="print"/>
                    <a:stretch>
                      <a:fillRect/>
                    </a:stretch>
                  </pic:blipFill>
                  <pic:spPr>
                    <a:xfrm>
                      <a:off x="0" y="0"/>
                      <a:ext cx="3953071" cy="737615"/>
                    </a:xfrm>
                    <a:prstGeom prst="rect">
                      <a:avLst/>
                    </a:prstGeom>
                  </pic:spPr>
                </pic:pic>
              </a:graphicData>
            </a:graphic>
          </wp:anchor>
        </w:drawing>
      </w:r>
      <w:bookmarkStart w:id="20" w:name="_bookmark13"/>
      <w:bookmarkEnd w:id="20"/>
      <w:r>
        <w:rPr>
          <w:rFonts w:ascii="Calibri" w:eastAsia="Calibri"/>
          <w:color w:val="C00000"/>
          <w:sz w:val="18"/>
        </w:rPr>
        <w:t xml:space="preserve">softmax </w:t>
      </w:r>
      <w:r>
        <w:rPr>
          <w:color w:val="C00000"/>
          <w:spacing w:val="-3"/>
          <w:sz w:val="18"/>
        </w:rPr>
        <w:t xml:space="preserve">函数：记住公式，实现归一，使输出结果加合为 </w:t>
      </w:r>
      <w:r>
        <w:rPr>
          <w:rFonts w:ascii="Calibri" w:eastAsia="Calibri"/>
          <w:color w:val="C00000"/>
          <w:sz w:val="18"/>
        </w:rPr>
        <w:t>1</w:t>
      </w:r>
    </w:p>
    <w:p>
      <w:pPr>
        <w:pStyle w:val="3"/>
        <w:spacing w:before="77" w:line="324" w:lineRule="auto"/>
        <w:ind w:left="120" w:right="237" w:firstLine="420"/>
      </w:pPr>
      <w:r>
        <w:rPr>
          <w:rFonts w:ascii="Calibri" w:eastAsia="Calibri"/>
        </w:rPr>
        <w:t xml:space="preserve">softmax </w:t>
      </w:r>
      <w:r>
        <w:t xml:space="preserve">函数的改进：这样做的好处是，现原本为 </w:t>
      </w:r>
      <w:r>
        <w:rPr>
          <w:rFonts w:ascii="Calibri" w:eastAsia="Calibri"/>
        </w:rPr>
        <w:t>nan</w:t>
      </w:r>
      <w:r>
        <w:t>（</w:t>
      </w:r>
      <w:r>
        <w:rPr>
          <w:rFonts w:ascii="Calibri" w:eastAsia="Calibri"/>
        </w:rPr>
        <w:t>not a number</w:t>
      </w:r>
      <w:r>
        <w:t>，不确定）的地方，现在被正确计算了。</w:t>
      </w:r>
    </w:p>
    <w:p>
      <w:pPr>
        <w:spacing w:after="0" w:line="324" w:lineRule="auto"/>
        <w:sectPr>
          <w:pgSz w:w="11910" w:h="16840"/>
          <w:pgMar w:top="1400" w:right="1500" w:bottom="280" w:left="1680" w:header="720" w:footer="720" w:gutter="0"/>
          <w:cols w:space="720" w:num="1"/>
        </w:sectPr>
      </w:pPr>
    </w:p>
    <w:p>
      <w:pPr>
        <w:pStyle w:val="3"/>
        <w:ind w:left="2915"/>
        <w:rPr>
          <w:sz w:val="20"/>
        </w:rPr>
      </w:pPr>
      <w:r>
        <w:rPr>
          <w:sz w:val="20"/>
        </w:rPr>
        <w:drawing>
          <wp:inline distT="0" distB="0" distL="0" distR="0">
            <wp:extent cx="2691130" cy="1212215"/>
            <wp:effectExtent l="0" t="0" r="0" b="0"/>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1.jpeg"/>
                    <pic:cNvPicPr>
                      <a:picLocks noChangeAspect="1"/>
                    </pic:cNvPicPr>
                  </pic:nvPicPr>
                  <pic:blipFill>
                    <a:blip r:embed="rId26" cstate="print"/>
                    <a:stretch>
                      <a:fillRect/>
                    </a:stretch>
                  </pic:blipFill>
                  <pic:spPr>
                    <a:xfrm>
                      <a:off x="0" y="0"/>
                      <a:ext cx="2691704" cy="1212342"/>
                    </a:xfrm>
                    <a:prstGeom prst="rect">
                      <a:avLst/>
                    </a:prstGeom>
                  </pic:spPr>
                </pic:pic>
              </a:graphicData>
            </a:graphic>
          </wp:inline>
        </w:drawing>
      </w:r>
    </w:p>
    <w:p>
      <w:pPr>
        <w:pStyle w:val="3"/>
        <w:spacing w:before="7"/>
        <w:rPr>
          <w:sz w:val="9"/>
        </w:rPr>
      </w:pPr>
    </w:p>
    <w:p>
      <w:pPr>
        <w:pStyle w:val="3"/>
        <w:spacing w:before="75"/>
        <w:ind w:left="540"/>
        <w:rPr>
          <w:rFonts w:ascii="Calibri" w:eastAsia="Calibri"/>
        </w:rPr>
      </w:pPr>
      <w:r>
        <w:t xml:space="preserve">一般而言，神经网络只把输出值最大的神经元所对应的类别作为识别结果。并且，即便使用 </w:t>
      </w:r>
      <w:r>
        <w:rPr>
          <w:rFonts w:ascii="Calibri" w:eastAsia="Calibri"/>
        </w:rPr>
        <w:t>softmax</w:t>
      </w:r>
    </w:p>
    <w:p>
      <w:pPr>
        <w:pStyle w:val="3"/>
        <w:spacing w:before="82"/>
        <w:ind w:left="120"/>
      </w:pPr>
      <w:r>
        <w:t>函数，输出值最大的神经元的位置也不会变。</w:t>
      </w:r>
    </w:p>
    <w:p>
      <w:pPr>
        <w:pStyle w:val="3"/>
      </w:pPr>
    </w:p>
    <w:p>
      <w:pPr>
        <w:pStyle w:val="3"/>
        <w:spacing w:before="8"/>
        <w:rPr>
          <w:sz w:val="12"/>
        </w:rPr>
      </w:pPr>
    </w:p>
    <w:p>
      <w:pPr>
        <w:pStyle w:val="3"/>
        <w:spacing w:before="1" w:line="324" w:lineRule="auto"/>
        <w:ind w:left="120" w:right="297" w:firstLine="420"/>
        <w:jc w:val="both"/>
      </w:pPr>
      <w:r>
        <w:rPr>
          <w:color w:val="C00000"/>
        </w:rPr>
        <w:t>求解机器学习问题的步骤可以分为</w:t>
      </w:r>
      <w:r>
        <w:rPr>
          <w:rFonts w:ascii="Calibri" w:hAnsi="Calibri" w:eastAsia="Calibri"/>
          <w:color w:val="C00000"/>
        </w:rPr>
        <w:t>“</w:t>
      </w:r>
      <w:r>
        <w:rPr>
          <w:color w:val="C00000"/>
        </w:rPr>
        <w:t>学习</w:t>
      </w:r>
      <w:r>
        <w:rPr>
          <w:rFonts w:ascii="Calibri" w:hAnsi="Calibri" w:eastAsia="Calibri"/>
          <w:color w:val="C00000"/>
        </w:rPr>
        <w:t>”</w:t>
      </w:r>
      <w:r>
        <w:rPr>
          <w:color w:val="C00000"/>
        </w:rPr>
        <w:t>和</w:t>
      </w:r>
      <w:r>
        <w:rPr>
          <w:rFonts w:ascii="Calibri" w:hAnsi="Calibri" w:eastAsia="Calibri"/>
          <w:color w:val="C00000"/>
        </w:rPr>
        <w:t>“</w:t>
      </w:r>
      <w:r>
        <w:rPr>
          <w:color w:val="C00000"/>
        </w:rPr>
        <w:t>推理</w:t>
      </w:r>
      <w:r>
        <w:rPr>
          <w:rFonts w:ascii="Calibri" w:hAnsi="Calibri" w:eastAsia="Calibri"/>
          <w:color w:val="C00000"/>
        </w:rPr>
        <w:t>”</w:t>
      </w:r>
      <w:r>
        <w:rPr>
          <w:color w:val="C00000"/>
        </w:rPr>
        <w:t>两个阶段</w:t>
      </w:r>
      <w:r>
        <w:t>。首先，在学习阶段进行模型的学习，然后，</w:t>
      </w:r>
      <w:r>
        <w:rPr>
          <w:color w:val="C00000"/>
        </w:rPr>
        <w:t>在推理阶段，用学到的模型对未知的数据进行推理（分类）</w:t>
      </w:r>
      <w:r>
        <w:t xml:space="preserve">。如前所述，推理阶段一般会省略输出层的 </w:t>
      </w:r>
      <w:r>
        <w:rPr>
          <w:rFonts w:ascii="Calibri" w:hAnsi="Calibri" w:eastAsia="Calibri"/>
        </w:rPr>
        <w:t xml:space="preserve">softmax </w:t>
      </w:r>
      <w:r>
        <w:t>函数。</w:t>
      </w:r>
    </w:p>
    <w:p>
      <w:pPr>
        <w:pStyle w:val="3"/>
        <w:spacing w:before="6"/>
        <w:rPr>
          <w:sz w:val="24"/>
        </w:rPr>
      </w:pPr>
    </w:p>
    <w:p>
      <w:pPr>
        <w:pStyle w:val="3"/>
        <w:spacing w:line="324" w:lineRule="auto"/>
        <w:ind w:left="120" w:right="300" w:firstLine="420"/>
      </w:pPr>
      <w:r>
        <w:rPr>
          <w:color w:val="C00000"/>
        </w:rPr>
        <w:t>把数据限定到某个范围内的处理称为正规化（</w:t>
      </w:r>
      <w:r>
        <w:rPr>
          <w:rFonts w:ascii="Calibri" w:eastAsia="Calibri"/>
          <w:color w:val="C00000"/>
        </w:rPr>
        <w:t>normalization</w:t>
      </w:r>
      <w:r>
        <w:rPr>
          <w:color w:val="C00000"/>
        </w:rPr>
        <w:t>）</w:t>
      </w:r>
      <w:r>
        <w:t>。此外，</w:t>
      </w:r>
      <w:r>
        <w:rPr>
          <w:color w:val="C00000"/>
        </w:rPr>
        <w:t>对神经网络的输入数据进行某种既定的转换称为预处理（</w:t>
      </w:r>
      <w:r>
        <w:rPr>
          <w:rFonts w:ascii="Calibri" w:eastAsia="Calibri"/>
          <w:color w:val="C00000"/>
        </w:rPr>
        <w:t>pre-processing</w:t>
      </w:r>
      <w:r>
        <w:rPr>
          <w:color w:val="C00000"/>
        </w:rPr>
        <w:t>）</w:t>
      </w:r>
      <w:r>
        <w:t>。这里，作为对输入图像的</w:t>
      </w:r>
    </w:p>
    <w:p>
      <w:pPr>
        <w:pStyle w:val="3"/>
        <w:spacing w:before="1"/>
        <w:ind w:left="120"/>
      </w:pPr>
      <w:r>
        <w:t>一种预处理，我们进行了正规化</w:t>
      </w:r>
    </w:p>
    <w:p>
      <w:pPr>
        <w:pStyle w:val="3"/>
      </w:pPr>
    </w:p>
    <w:p>
      <w:pPr>
        <w:pStyle w:val="3"/>
        <w:spacing w:before="9"/>
        <w:rPr>
          <w:sz w:val="12"/>
        </w:rPr>
      </w:pPr>
    </w:p>
    <w:p>
      <w:pPr>
        <w:pStyle w:val="11"/>
        <w:numPr>
          <w:ilvl w:val="0"/>
          <w:numId w:val="16"/>
        </w:numPr>
        <w:tabs>
          <w:tab w:val="left" w:pos="346"/>
        </w:tabs>
        <w:spacing w:before="0" w:after="0" w:line="240" w:lineRule="auto"/>
        <w:ind w:left="345" w:right="0" w:hanging="226"/>
        <w:jc w:val="left"/>
        <w:rPr>
          <w:rFonts w:ascii="Calibri" w:eastAsia="Calibri"/>
          <w:sz w:val="18"/>
        </w:rPr>
      </w:pPr>
      <w:bookmarkStart w:id="21" w:name="_bookmark14"/>
      <w:bookmarkEnd w:id="21"/>
      <w:bookmarkStart w:id="22" w:name="_bookmark14"/>
      <w:bookmarkEnd w:id="22"/>
      <w:r>
        <w:rPr>
          <w:sz w:val="18"/>
        </w:rPr>
        <w:t>批处理</w:t>
      </w:r>
    </w:p>
    <w:p>
      <w:pPr>
        <w:pStyle w:val="3"/>
        <w:spacing w:before="82"/>
        <w:ind w:left="120"/>
      </w:pPr>
      <w:r>
        <w:t>使用批处理前：</w:t>
      </w:r>
    </w:p>
    <w:p>
      <w:pPr>
        <w:pStyle w:val="3"/>
        <w:spacing w:before="10"/>
        <w:rPr>
          <w:sz w:val="11"/>
        </w:rPr>
      </w:pPr>
      <w:r>
        <w:drawing>
          <wp:anchor distT="0" distB="0" distL="0" distR="0" simplePos="0" relativeHeight="251660288" behindDoc="0" locked="0" layoutInCell="1" allowOverlap="1">
            <wp:simplePos x="0" y="0"/>
            <wp:positionH relativeFrom="page">
              <wp:posOffset>2141220</wp:posOffset>
            </wp:positionH>
            <wp:positionV relativeFrom="paragraph">
              <wp:posOffset>120650</wp:posOffset>
            </wp:positionV>
            <wp:extent cx="3311525" cy="792480"/>
            <wp:effectExtent l="0" t="0" r="0" b="0"/>
            <wp:wrapTopAndBottom/>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2.jpeg"/>
                    <pic:cNvPicPr>
                      <a:picLocks noChangeAspect="1"/>
                    </pic:cNvPicPr>
                  </pic:nvPicPr>
                  <pic:blipFill>
                    <a:blip r:embed="rId27" cstate="print"/>
                    <a:stretch>
                      <a:fillRect/>
                    </a:stretch>
                  </pic:blipFill>
                  <pic:spPr>
                    <a:xfrm>
                      <a:off x="0" y="0"/>
                      <a:ext cx="3311416" cy="792765"/>
                    </a:xfrm>
                    <a:prstGeom prst="rect">
                      <a:avLst/>
                    </a:prstGeom>
                  </pic:spPr>
                </pic:pic>
              </a:graphicData>
            </a:graphic>
          </wp:anchor>
        </w:drawing>
      </w:r>
    </w:p>
    <w:p>
      <w:pPr>
        <w:pStyle w:val="3"/>
        <w:spacing w:before="6"/>
        <w:rPr>
          <w:sz w:val="13"/>
        </w:rPr>
      </w:pPr>
    </w:p>
    <w:p>
      <w:pPr>
        <w:pStyle w:val="3"/>
        <w:ind w:left="120"/>
      </w:pPr>
      <w:r>
        <w:t>使用批处理后：</w:t>
      </w:r>
    </w:p>
    <w:p>
      <w:pPr>
        <w:pStyle w:val="3"/>
        <w:spacing w:before="10"/>
        <w:rPr>
          <w:sz w:val="9"/>
        </w:rPr>
      </w:pPr>
      <w:r>
        <w:drawing>
          <wp:anchor distT="0" distB="0" distL="0" distR="0" simplePos="0" relativeHeight="251660288" behindDoc="0" locked="0" layoutInCell="1" allowOverlap="1">
            <wp:simplePos x="0" y="0"/>
            <wp:positionH relativeFrom="page">
              <wp:posOffset>2118995</wp:posOffset>
            </wp:positionH>
            <wp:positionV relativeFrom="paragraph">
              <wp:posOffset>104140</wp:posOffset>
            </wp:positionV>
            <wp:extent cx="3392805" cy="855980"/>
            <wp:effectExtent l="0" t="0" r="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3.jpeg"/>
                    <pic:cNvPicPr>
                      <a:picLocks noChangeAspect="1"/>
                    </pic:cNvPicPr>
                  </pic:nvPicPr>
                  <pic:blipFill>
                    <a:blip r:embed="rId28" cstate="print"/>
                    <a:stretch>
                      <a:fillRect/>
                    </a:stretch>
                  </pic:blipFill>
                  <pic:spPr>
                    <a:xfrm>
                      <a:off x="0" y="0"/>
                      <a:ext cx="3392532" cy="856106"/>
                    </a:xfrm>
                    <a:prstGeom prst="rect">
                      <a:avLst/>
                    </a:prstGeom>
                  </pic:spPr>
                </pic:pic>
              </a:graphicData>
            </a:graphic>
          </wp:anchor>
        </w:drawing>
      </w:r>
    </w:p>
    <w:p>
      <w:pPr>
        <w:pStyle w:val="3"/>
        <w:spacing w:before="100"/>
        <w:ind w:left="540"/>
      </w:pPr>
      <w:r>
        <w:t xml:space="preserve">表示输入的 </w:t>
      </w:r>
      <w:r>
        <w:rPr>
          <w:rFonts w:ascii="Calibri" w:eastAsia="Calibri"/>
        </w:rPr>
        <w:t xml:space="preserve">100 </w:t>
      </w:r>
      <w:r>
        <w:t>张图像的结果被一次性输出了。这种打包式的输入数据称为批（</w:t>
      </w:r>
      <w:r>
        <w:rPr>
          <w:rFonts w:ascii="Calibri" w:eastAsia="Calibri"/>
        </w:rPr>
        <w:t>batch</w:t>
      </w:r>
      <w:r>
        <w:t>）。</w:t>
      </w:r>
    </w:p>
    <w:p>
      <w:pPr>
        <w:pStyle w:val="3"/>
        <w:spacing w:before="81" w:line="324" w:lineRule="auto"/>
        <w:ind w:left="120" w:right="208" w:firstLine="420"/>
      </w:pPr>
      <w:r>
        <w:rPr>
          <w:color w:val="C00000"/>
          <w:spacing w:val="-2"/>
        </w:rPr>
        <w:t>批处理对计算机的运算大有利处，可以大幅缩短每张图像的处理时间</w:t>
      </w:r>
      <w:r>
        <w:rPr>
          <w:spacing w:val="-4"/>
        </w:rPr>
        <w:t>。这是因为大多数处理数值计算</w:t>
      </w:r>
      <w:r>
        <w:rPr>
          <w:spacing w:val="-8"/>
        </w:rPr>
        <w:t xml:space="preserve">的库都进行了能够高效处理大型数组运算的最优化。并且，在神经网络的运算中，当数据传送成为瓶颈时， </w:t>
      </w:r>
      <w:r>
        <w:t>批处理可以减轻数据总线的负荷（严格地讲，相对于数据读入，可以将更多的时间用在计算上）。也就是说，批处理一次性计算大型数组要比分开逐步计算各个小型数组速度更快。</w:t>
      </w:r>
    </w:p>
    <w:p>
      <w:pPr>
        <w:pStyle w:val="3"/>
      </w:pPr>
    </w:p>
    <w:p>
      <w:pPr>
        <w:pStyle w:val="3"/>
        <w:spacing w:before="11"/>
        <w:rPr>
          <w:sz w:val="24"/>
        </w:rPr>
      </w:pPr>
    </w:p>
    <w:p>
      <w:pPr>
        <w:pStyle w:val="3"/>
        <w:spacing w:line="620" w:lineRule="atLeast"/>
        <w:ind w:left="120" w:right="6715"/>
      </w:pPr>
      <w:r>
        <w:t>第四章 神经网络的学习重点内容：</w:t>
      </w:r>
    </w:p>
    <w:p>
      <w:pPr>
        <w:pStyle w:val="11"/>
        <w:numPr>
          <w:ilvl w:val="0"/>
          <w:numId w:val="14"/>
        </w:numPr>
        <w:tabs>
          <w:tab w:val="left" w:pos="539"/>
          <w:tab w:val="left" w:pos="540"/>
        </w:tabs>
        <w:spacing w:before="86" w:after="0" w:line="240" w:lineRule="auto"/>
        <w:ind w:left="540" w:right="0" w:hanging="420"/>
        <w:jc w:val="left"/>
        <w:rPr>
          <w:sz w:val="18"/>
        </w:rPr>
      </w:pPr>
      <w:r>
        <w:rPr>
          <w:color w:val="C00000"/>
          <w:sz w:val="18"/>
        </w:rPr>
        <w:t>几种损失函数</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为什么要设置损失函数</w:t>
      </w:r>
    </w:p>
    <w:p>
      <w:pPr>
        <w:spacing w:after="0" w:line="240" w:lineRule="auto"/>
        <w:jc w:val="left"/>
        <w:rPr>
          <w:sz w:val="18"/>
        </w:rPr>
        <w:sectPr>
          <w:pgSz w:w="11910" w:h="16840"/>
          <w:pgMar w:top="1540" w:right="1500" w:bottom="280" w:left="1680" w:header="720" w:footer="720" w:gutter="0"/>
          <w:cols w:space="720" w:num="1"/>
        </w:sectPr>
      </w:pPr>
    </w:p>
    <w:p>
      <w:pPr>
        <w:pStyle w:val="11"/>
        <w:numPr>
          <w:ilvl w:val="0"/>
          <w:numId w:val="14"/>
        </w:numPr>
        <w:tabs>
          <w:tab w:val="left" w:pos="539"/>
          <w:tab w:val="left" w:pos="540"/>
        </w:tabs>
        <w:spacing w:before="64" w:after="0" w:line="240" w:lineRule="auto"/>
        <w:ind w:left="540" w:right="0" w:hanging="420"/>
        <w:jc w:val="left"/>
        <w:rPr>
          <w:sz w:val="18"/>
        </w:rPr>
      </w:pPr>
      <w:r>
        <w:rPr>
          <w:color w:val="C00000"/>
          <w:sz w:val="18"/>
        </w:rPr>
        <w:t>什么是数值微分</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什么是随机梯度下降</w:t>
      </w:r>
    </w:p>
    <w:p>
      <w:pPr>
        <w:pStyle w:val="3"/>
        <w:rPr>
          <w:sz w:val="20"/>
        </w:rPr>
      </w:pPr>
    </w:p>
    <w:p>
      <w:pPr>
        <w:pStyle w:val="3"/>
        <w:spacing w:before="137"/>
        <w:ind w:left="540"/>
      </w:pPr>
      <w:r>
        <w:drawing>
          <wp:anchor distT="0" distB="0" distL="0" distR="0" simplePos="0" relativeHeight="251660288" behindDoc="0" locked="0" layoutInCell="1" allowOverlap="1">
            <wp:simplePos x="0" y="0"/>
            <wp:positionH relativeFrom="page">
              <wp:posOffset>2084705</wp:posOffset>
            </wp:positionH>
            <wp:positionV relativeFrom="paragraph">
              <wp:posOffset>305435</wp:posOffset>
            </wp:positionV>
            <wp:extent cx="3635375" cy="1856105"/>
            <wp:effectExtent l="0" t="0" r="0" b="0"/>
            <wp:wrapTopAndBottom/>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jpeg"/>
                    <pic:cNvPicPr>
                      <a:picLocks noChangeAspect="1"/>
                    </pic:cNvPicPr>
                  </pic:nvPicPr>
                  <pic:blipFill>
                    <a:blip r:embed="rId29" cstate="print"/>
                    <a:stretch>
                      <a:fillRect/>
                    </a:stretch>
                  </pic:blipFill>
                  <pic:spPr>
                    <a:xfrm>
                      <a:off x="0" y="0"/>
                      <a:ext cx="3635444" cy="1855946"/>
                    </a:xfrm>
                    <a:prstGeom prst="rect">
                      <a:avLst/>
                    </a:prstGeom>
                  </pic:spPr>
                </pic:pic>
              </a:graphicData>
            </a:graphic>
          </wp:anchor>
        </w:drawing>
      </w:r>
      <w:r>
        <w:t>神经网络的特征就是可以从数据中学习。</w:t>
      </w:r>
    </w:p>
    <w:p>
      <w:pPr>
        <w:pStyle w:val="3"/>
        <w:spacing w:before="135" w:line="324" w:lineRule="auto"/>
        <w:ind w:left="120" w:right="297" w:firstLine="420"/>
      </w:pPr>
      <w:r>
        <w:rPr>
          <w:spacing w:val="-5"/>
        </w:rPr>
        <w:t>机器学习中，一般将数据分为训练数据和测试数据两部分来进行学习和实验等。为了正确评价模型的</w:t>
      </w:r>
      <w:r>
        <w:t>泛化能力，就必须划分训练数据和测试数据。另外，训练数据也可以称为监督数据。</w:t>
      </w:r>
    </w:p>
    <w:p>
      <w:pPr>
        <w:pStyle w:val="3"/>
        <w:spacing w:before="2" w:line="324" w:lineRule="auto"/>
        <w:ind w:left="120" w:right="297" w:firstLine="420"/>
      </w:pPr>
      <w:r>
        <w:rPr>
          <w:spacing w:val="-1"/>
          <w:shd w:val="clear" w:color="auto" w:fill="FCF3EB"/>
        </w:rPr>
        <w:t>泛化能力是指处理未被观察过的数据</w:t>
      </w:r>
      <w:r>
        <w:rPr>
          <w:shd w:val="clear" w:color="auto" w:fill="FCF3EB"/>
        </w:rPr>
        <w:t>（不包含在训练数据中的数据</w:t>
      </w:r>
      <w:r>
        <w:rPr>
          <w:spacing w:val="-12"/>
          <w:shd w:val="clear" w:color="auto" w:fill="FCF3EB"/>
        </w:rPr>
        <w:t>）</w:t>
      </w:r>
      <w:r>
        <w:rPr>
          <w:spacing w:val="-4"/>
          <w:shd w:val="clear" w:color="auto" w:fill="FCF3EB"/>
        </w:rPr>
        <w:t>的能力。获得泛化能力是机器学</w:t>
      </w:r>
      <w:r>
        <w:rPr>
          <w:spacing w:val="-160"/>
          <w:shd w:val="clear" w:color="auto" w:fill="FCF3EB"/>
        </w:rPr>
        <w:t>习</w:t>
      </w:r>
      <w:r>
        <w:rPr>
          <w:shd w:val="clear" w:color="auto" w:fill="FCF3EB"/>
        </w:rPr>
        <w:t>的最终目标。只对某个数据集过度拟合的状态称为过拟合（</w:t>
      </w:r>
      <w:r>
        <w:rPr>
          <w:rFonts w:ascii="Calibri" w:eastAsia="Calibri"/>
          <w:shd w:val="clear" w:color="auto" w:fill="FCF3EB"/>
        </w:rPr>
        <w:t>over fitting</w:t>
      </w:r>
      <w:r>
        <w:rPr>
          <w:shd w:val="clear" w:color="auto" w:fill="FCF3EB"/>
        </w:rPr>
        <w:t>）。</w:t>
      </w:r>
    </w:p>
    <w:p>
      <w:pPr>
        <w:pStyle w:val="3"/>
        <w:spacing w:before="1" w:line="324" w:lineRule="auto"/>
        <w:ind w:left="120" w:right="229" w:firstLine="420"/>
      </w:pPr>
      <w:r>
        <w:t>神经网络的学习中所用的指标称为</w:t>
      </w:r>
      <w:r>
        <w:rPr>
          <w:color w:val="C00000"/>
        </w:rPr>
        <w:t>损失函数（</w:t>
      </w:r>
      <w:r>
        <w:rPr>
          <w:rFonts w:ascii="Calibri" w:eastAsia="Calibri"/>
          <w:color w:val="C00000"/>
        </w:rPr>
        <w:t>loss function</w:t>
      </w:r>
      <w:r>
        <w:rPr>
          <w:color w:val="C00000"/>
        </w:rPr>
        <w:t>）</w:t>
      </w:r>
      <w:r>
        <w:t>。这个损失函数可以使用任意函数，但一般用</w:t>
      </w:r>
      <w:r>
        <w:rPr>
          <w:color w:val="C00000"/>
        </w:rPr>
        <w:t>均方误差和交叉熵误差</w:t>
      </w:r>
      <w:r>
        <w:t>等。</w:t>
      </w:r>
    </w:p>
    <w:p>
      <w:pPr>
        <w:pStyle w:val="3"/>
        <w:spacing w:before="6"/>
        <w:rPr>
          <w:sz w:val="24"/>
        </w:rPr>
      </w:pPr>
    </w:p>
    <w:p>
      <w:pPr>
        <w:pStyle w:val="11"/>
        <w:numPr>
          <w:ilvl w:val="0"/>
          <w:numId w:val="17"/>
        </w:numPr>
        <w:tabs>
          <w:tab w:val="left" w:pos="346"/>
        </w:tabs>
        <w:spacing w:before="0" w:after="0" w:line="240" w:lineRule="auto"/>
        <w:ind w:left="345" w:right="0" w:hanging="226"/>
        <w:jc w:val="left"/>
        <w:rPr>
          <w:rFonts w:ascii="Calibri" w:eastAsia="Calibri"/>
          <w:color w:val="C00000"/>
          <w:sz w:val="18"/>
        </w:rPr>
      </w:pPr>
      <w:bookmarkStart w:id="23" w:name="_bookmark16"/>
      <w:bookmarkEnd w:id="23"/>
      <w:bookmarkStart w:id="24" w:name="_bookmark16"/>
      <w:bookmarkEnd w:id="24"/>
      <w:r>
        <w:rPr>
          <w:color w:val="C00000"/>
          <w:sz w:val="18"/>
        </w:rPr>
        <w:t>均方误差</w:t>
      </w:r>
    </w:p>
    <w:p>
      <w:pPr>
        <w:pStyle w:val="3"/>
        <w:spacing w:before="5"/>
        <w:rPr>
          <w:sz w:val="9"/>
        </w:rPr>
      </w:pPr>
      <w:r>
        <w:drawing>
          <wp:anchor distT="0" distB="0" distL="0" distR="0" simplePos="0" relativeHeight="251660288" behindDoc="0" locked="0" layoutInCell="1" allowOverlap="1">
            <wp:simplePos x="0" y="0"/>
            <wp:positionH relativeFrom="page">
              <wp:posOffset>1732280</wp:posOffset>
            </wp:positionH>
            <wp:positionV relativeFrom="paragraph">
              <wp:posOffset>100965</wp:posOffset>
            </wp:positionV>
            <wp:extent cx="3964305" cy="816610"/>
            <wp:effectExtent l="0" t="0" r="0" b="0"/>
            <wp:wrapTopAndBottom/>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5.jpeg"/>
                    <pic:cNvPicPr>
                      <a:picLocks noChangeAspect="1"/>
                    </pic:cNvPicPr>
                  </pic:nvPicPr>
                  <pic:blipFill>
                    <a:blip r:embed="rId30" cstate="print"/>
                    <a:stretch>
                      <a:fillRect/>
                    </a:stretch>
                  </pic:blipFill>
                  <pic:spPr>
                    <a:xfrm>
                      <a:off x="0" y="0"/>
                      <a:ext cx="3964414" cy="816768"/>
                    </a:xfrm>
                    <a:prstGeom prst="rect">
                      <a:avLst/>
                    </a:prstGeom>
                  </pic:spPr>
                </pic:pic>
              </a:graphicData>
            </a:graphic>
          </wp:anchor>
        </w:drawing>
      </w:r>
    </w:p>
    <w:p>
      <w:pPr>
        <w:pStyle w:val="11"/>
        <w:numPr>
          <w:ilvl w:val="0"/>
          <w:numId w:val="17"/>
        </w:numPr>
        <w:tabs>
          <w:tab w:val="left" w:pos="346"/>
        </w:tabs>
        <w:spacing w:before="166" w:after="0" w:line="240" w:lineRule="auto"/>
        <w:ind w:left="345" w:right="0" w:hanging="226"/>
        <w:jc w:val="left"/>
        <w:rPr>
          <w:rFonts w:ascii="Calibri" w:eastAsia="Calibri"/>
          <w:color w:val="C00000"/>
          <w:sz w:val="18"/>
        </w:rPr>
      </w:pPr>
      <w:bookmarkStart w:id="25" w:name="_bookmark17"/>
      <w:bookmarkEnd w:id="25"/>
      <w:r>
        <w:rPr>
          <w:rFonts w:ascii="Calibri" w:eastAsia="Calibri"/>
          <w:color w:val="C00000"/>
          <w:sz w:val="18"/>
        </w:rPr>
        <w:t>one-hot</w:t>
      </w:r>
      <w:r>
        <w:rPr>
          <w:rFonts w:ascii="Calibri" w:eastAsia="Calibri"/>
          <w:color w:val="C00000"/>
          <w:spacing w:val="4"/>
          <w:sz w:val="18"/>
        </w:rPr>
        <w:t xml:space="preserve"> </w:t>
      </w:r>
      <w:r>
        <w:rPr>
          <w:color w:val="C00000"/>
          <w:sz w:val="18"/>
        </w:rPr>
        <w:t>编码</w:t>
      </w:r>
    </w:p>
    <w:p>
      <w:pPr>
        <w:pStyle w:val="3"/>
        <w:spacing w:before="3"/>
        <w:rPr>
          <w:sz w:val="9"/>
        </w:rPr>
      </w:pPr>
      <w:r>
        <w:drawing>
          <wp:anchor distT="0" distB="0" distL="0" distR="0" simplePos="0" relativeHeight="251660288" behindDoc="0" locked="0" layoutInCell="1" allowOverlap="1">
            <wp:simplePos x="0" y="0"/>
            <wp:positionH relativeFrom="page">
              <wp:posOffset>1219200</wp:posOffset>
            </wp:positionH>
            <wp:positionV relativeFrom="paragraph">
              <wp:posOffset>99695</wp:posOffset>
            </wp:positionV>
            <wp:extent cx="3126740" cy="271145"/>
            <wp:effectExtent l="0" t="0" r="0" b="0"/>
            <wp:wrapTopAndBottom/>
            <wp:docPr id="5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6.jpeg"/>
                    <pic:cNvPicPr>
                      <a:picLocks noChangeAspect="1"/>
                    </pic:cNvPicPr>
                  </pic:nvPicPr>
                  <pic:blipFill>
                    <a:blip r:embed="rId31" cstate="print"/>
                    <a:stretch>
                      <a:fillRect/>
                    </a:stretch>
                  </pic:blipFill>
                  <pic:spPr>
                    <a:xfrm>
                      <a:off x="0" y="0"/>
                      <a:ext cx="3126641" cy="271462"/>
                    </a:xfrm>
                    <a:prstGeom prst="rect">
                      <a:avLst/>
                    </a:prstGeom>
                  </pic:spPr>
                </pic:pic>
              </a:graphicData>
            </a:graphic>
          </wp:anchor>
        </w:drawing>
      </w:r>
    </w:p>
    <w:p>
      <w:pPr>
        <w:pStyle w:val="3"/>
        <w:spacing w:before="91" w:line="324" w:lineRule="auto"/>
        <w:ind w:left="120" w:right="361" w:firstLine="420"/>
      </w:pPr>
      <w:r>
        <w:rPr>
          <w:spacing w:val="-3"/>
        </w:rPr>
        <w:t xml:space="preserve">其中第二个数据的概率最大，因此在 </w:t>
      </w:r>
      <w:r>
        <w:rPr>
          <w:rFonts w:ascii="Calibri" w:eastAsia="Calibri"/>
        </w:rPr>
        <w:t xml:space="preserve">y </w:t>
      </w:r>
      <w:r>
        <w:rPr>
          <w:spacing w:val="-5"/>
        </w:rPr>
        <w:t xml:space="preserve">中将第二个数据设为 </w:t>
      </w:r>
      <w:r>
        <w:rPr>
          <w:rFonts w:ascii="Calibri" w:eastAsia="Calibri"/>
        </w:rPr>
        <w:t>1</w:t>
      </w:r>
      <w:r>
        <w:t>。</w:t>
      </w:r>
      <w:r>
        <w:rPr>
          <w:color w:val="C00000"/>
          <w:spacing w:val="-5"/>
        </w:rPr>
        <w:t xml:space="preserve">将正确解标签表示为 </w:t>
      </w:r>
      <w:r>
        <w:rPr>
          <w:rFonts w:ascii="Calibri" w:eastAsia="Calibri"/>
          <w:color w:val="C00000"/>
        </w:rPr>
        <w:t>1</w:t>
      </w:r>
      <w:r>
        <w:rPr>
          <w:color w:val="C00000"/>
          <w:spacing w:val="-3"/>
        </w:rPr>
        <w:t>，其他标签表</w:t>
      </w:r>
      <w:r>
        <w:rPr>
          <w:color w:val="C00000"/>
          <w:spacing w:val="-15"/>
        </w:rPr>
        <w:t xml:space="preserve">示为 </w:t>
      </w:r>
      <w:r>
        <w:rPr>
          <w:rFonts w:ascii="Calibri" w:eastAsia="Calibri"/>
          <w:color w:val="C00000"/>
        </w:rPr>
        <w:t xml:space="preserve">0 </w:t>
      </w:r>
      <w:r>
        <w:rPr>
          <w:color w:val="C00000"/>
          <w:spacing w:val="-6"/>
        </w:rPr>
        <w:t xml:space="preserve">的表示方法称为 </w:t>
      </w:r>
      <w:r>
        <w:rPr>
          <w:rFonts w:ascii="Calibri" w:eastAsia="Calibri"/>
          <w:color w:val="C00000"/>
        </w:rPr>
        <w:t xml:space="preserve">one-hot </w:t>
      </w:r>
      <w:r>
        <w:rPr>
          <w:color w:val="C00000"/>
        </w:rPr>
        <w:t>表示。</w:t>
      </w:r>
    </w:p>
    <w:p>
      <w:pPr>
        <w:pStyle w:val="3"/>
        <w:spacing w:before="6"/>
        <w:rPr>
          <w:sz w:val="24"/>
        </w:rPr>
      </w:pPr>
    </w:p>
    <w:p>
      <w:pPr>
        <w:pStyle w:val="11"/>
        <w:numPr>
          <w:ilvl w:val="0"/>
          <w:numId w:val="17"/>
        </w:numPr>
        <w:tabs>
          <w:tab w:val="left" w:pos="346"/>
        </w:tabs>
        <w:spacing w:before="0" w:after="0" w:line="240" w:lineRule="auto"/>
        <w:ind w:left="345" w:right="0" w:hanging="226"/>
        <w:jc w:val="left"/>
        <w:rPr>
          <w:rFonts w:ascii="Calibri" w:eastAsia="Calibri"/>
          <w:color w:val="C00000"/>
          <w:sz w:val="18"/>
        </w:rPr>
      </w:pPr>
      <w:r>
        <w:pict>
          <v:shape id="_x0000_s1026" o:spid="_x0000_s1026" o:spt="202" type="#_x0000_t202" style="position:absolute;left:0pt;margin-left:110.1pt;margin-top:653.35pt;height:18.2pt;width:108.05pt;mso-position-horizontal-relative:page;mso-position-vertical-relative:page;z-index:251661312;mso-width-relative:page;mso-height-relative:page;" fillcolor="#FFFFFF" filled="t" stroked="t" coordsize="21600,21600">
            <v:path/>
            <v:fill type="gradient" on="t" opacity="45875f" focussize="0,0"/>
            <v:stroke weight="1pt" color="#000000" dashstyle="dash"/>
            <v:imagedata o:title=""/>
            <o:lock v:ext="edit"/>
            <v:textbox inset="0mm,0mm,0mm,0mm">
              <w:txbxContent>
                <w:p>
                  <w:pPr>
                    <w:pStyle w:val="3"/>
                    <w:spacing w:line="3226" w:lineRule="exact"/>
                    <w:ind w:left="2202" w:right="-2204"/>
                  </w:pPr>
                  <w:r>
                    <w:rPr>
                      <w:color w:val="C00000"/>
                    </w:rPr>
                    <w:t>yk是神经网络的输出，tk</w:t>
                  </w:r>
                  <w:r>
                    <w:rPr>
                      <w:color w:val="C00000"/>
                      <w:spacing w:val="-18"/>
                    </w:rPr>
                    <w:t>是</w:t>
                  </w:r>
                </w:p>
                <w:p>
                  <w:pPr>
                    <w:pStyle w:val="3"/>
                    <w:spacing w:line="3020" w:lineRule="exact"/>
                    <w:ind w:left="2202" w:right="-951"/>
                  </w:pPr>
                  <w:r>
                    <w:rPr>
                      <w:color w:val="C00000"/>
                      <w:spacing w:val="-3"/>
                    </w:rPr>
                    <w:t>正确解标签</w:t>
                  </w:r>
                </w:p>
              </w:txbxContent>
            </v:textbox>
          </v:shape>
        </w:pict>
      </w:r>
      <w:bookmarkStart w:id="26" w:name="_bookmark18"/>
      <w:bookmarkEnd w:id="26"/>
      <w:bookmarkStart w:id="27" w:name="_bookmark18"/>
      <w:bookmarkEnd w:id="27"/>
      <w:r>
        <w:rPr>
          <w:color w:val="C00000"/>
          <w:sz w:val="18"/>
        </w:rPr>
        <w:t>交叉熵误差</w:t>
      </w:r>
    </w:p>
    <w:p>
      <w:pPr>
        <w:pStyle w:val="3"/>
        <w:spacing w:before="8"/>
        <w:rPr>
          <w:sz w:val="15"/>
        </w:rPr>
      </w:pPr>
      <w:r>
        <w:drawing>
          <wp:anchor distT="0" distB="0" distL="0" distR="0" simplePos="0" relativeHeight="251660288" behindDoc="0" locked="0" layoutInCell="1" allowOverlap="1">
            <wp:simplePos x="0" y="0"/>
            <wp:positionH relativeFrom="page">
              <wp:posOffset>1739900</wp:posOffset>
            </wp:positionH>
            <wp:positionV relativeFrom="paragraph">
              <wp:posOffset>151765</wp:posOffset>
            </wp:positionV>
            <wp:extent cx="3917950" cy="772795"/>
            <wp:effectExtent l="0" t="0" r="0" b="0"/>
            <wp:wrapTopAndBottom/>
            <wp:docPr id="5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7.jpeg"/>
                    <pic:cNvPicPr>
                      <a:picLocks noChangeAspect="1"/>
                    </pic:cNvPicPr>
                  </pic:nvPicPr>
                  <pic:blipFill>
                    <a:blip r:embed="rId32" cstate="print"/>
                    <a:stretch>
                      <a:fillRect/>
                    </a:stretch>
                  </pic:blipFill>
                  <pic:spPr>
                    <a:xfrm>
                      <a:off x="0" y="0"/>
                      <a:ext cx="3918204" cy="772668"/>
                    </a:xfrm>
                    <a:prstGeom prst="rect">
                      <a:avLst/>
                    </a:prstGeom>
                  </pic:spPr>
                </pic:pic>
              </a:graphicData>
            </a:graphic>
          </wp:anchor>
        </w:drawing>
      </w:r>
    </w:p>
    <w:p>
      <w:pPr>
        <w:pStyle w:val="3"/>
        <w:spacing w:before="156" w:line="324" w:lineRule="auto"/>
        <w:ind w:left="120" w:right="297" w:firstLine="420"/>
      </w:pPr>
      <w:r>
        <w:rPr>
          <w:spacing w:val="-6"/>
        </w:rPr>
        <w:t xml:space="preserve">加上了一个微小值 </w:t>
      </w:r>
      <w:r>
        <w:rPr>
          <w:rFonts w:ascii="Calibri" w:eastAsia="Calibri"/>
        </w:rPr>
        <w:t>delta</w:t>
      </w:r>
      <w:r>
        <w:rPr>
          <w:spacing w:val="-10"/>
        </w:rPr>
        <w:t xml:space="preserve">。这是因为，当出现 </w:t>
      </w:r>
      <w:r>
        <w:rPr>
          <w:rFonts w:ascii="Calibri" w:eastAsia="Calibri"/>
        </w:rPr>
        <w:t>np.log(0)</w:t>
      </w:r>
      <w:r>
        <w:rPr>
          <w:spacing w:val="-2"/>
        </w:rPr>
        <w:t>时，</w:t>
      </w:r>
      <w:r>
        <w:rPr>
          <w:rFonts w:ascii="Calibri" w:eastAsia="Calibri"/>
          <w:spacing w:val="-3"/>
        </w:rPr>
        <w:t>np.log(0)</w:t>
      </w:r>
      <w:r>
        <w:t>会变为负无限大的</w:t>
      </w:r>
      <w:r>
        <w:rPr>
          <w:rFonts w:ascii="Calibri" w:eastAsia="Calibri"/>
          <w:spacing w:val="-4"/>
        </w:rPr>
        <w:t>-inf</w:t>
      </w:r>
      <w:r>
        <w:rPr>
          <w:spacing w:val="-2"/>
        </w:rPr>
        <w:t>，这样一来就会导致后续计算无法进行。作为保护性对策，添加一个微小值可以防止负无限大的发生。</w:t>
      </w:r>
    </w:p>
    <w:p>
      <w:pPr>
        <w:pStyle w:val="3"/>
        <w:spacing w:before="3"/>
        <w:rPr>
          <w:sz w:val="15"/>
        </w:rPr>
      </w:pPr>
      <w:r>
        <w:drawing>
          <wp:anchor distT="0" distB="0" distL="0" distR="0" simplePos="0" relativeHeight="251660288" behindDoc="0" locked="0" layoutInCell="1" allowOverlap="1">
            <wp:simplePos x="0" y="0"/>
            <wp:positionH relativeFrom="page">
              <wp:posOffset>3017520</wp:posOffset>
            </wp:positionH>
            <wp:positionV relativeFrom="paragraph">
              <wp:posOffset>148590</wp:posOffset>
            </wp:positionV>
            <wp:extent cx="2761615" cy="342900"/>
            <wp:effectExtent l="0" t="0" r="0" b="0"/>
            <wp:wrapTopAndBottom/>
            <wp:docPr id="5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8.jpeg"/>
                    <pic:cNvPicPr>
                      <a:picLocks noChangeAspect="1"/>
                    </pic:cNvPicPr>
                  </pic:nvPicPr>
                  <pic:blipFill>
                    <a:blip r:embed="rId33" cstate="print"/>
                    <a:stretch>
                      <a:fillRect/>
                    </a:stretch>
                  </pic:blipFill>
                  <pic:spPr>
                    <a:xfrm>
                      <a:off x="0" y="0"/>
                      <a:ext cx="2761826" cy="342900"/>
                    </a:xfrm>
                    <a:prstGeom prst="rect">
                      <a:avLst/>
                    </a:prstGeom>
                  </pic:spPr>
                </pic:pic>
              </a:graphicData>
            </a:graphic>
          </wp:anchor>
        </w:drawing>
      </w:r>
    </w:p>
    <w:p>
      <w:pPr>
        <w:spacing w:after="0"/>
        <w:rPr>
          <w:sz w:val="15"/>
        </w:rPr>
        <w:sectPr>
          <w:pgSz w:w="11910" w:h="16840"/>
          <w:pgMar w:top="1400" w:right="1500" w:bottom="280" w:left="1680" w:header="720" w:footer="720" w:gutter="0"/>
          <w:cols w:space="720" w:num="1"/>
        </w:sectPr>
      </w:pPr>
    </w:p>
    <w:p>
      <w:pPr>
        <w:pStyle w:val="3"/>
        <w:spacing w:before="64" w:line="324" w:lineRule="auto"/>
        <w:ind w:left="120" w:right="208" w:firstLine="420"/>
        <w:jc w:val="both"/>
      </w:pPr>
      <w:r>
        <w:rPr>
          <w:spacing w:val="-8"/>
        </w:rPr>
        <w:t xml:space="preserve">假设数据有 </w:t>
      </w:r>
      <w:r>
        <w:rPr>
          <w:rFonts w:ascii="Calibri" w:eastAsia="Calibri"/>
        </w:rPr>
        <w:t xml:space="preserve">N </w:t>
      </w:r>
      <w:r>
        <w:rPr>
          <w:spacing w:val="-4"/>
        </w:rPr>
        <w:t>个，</w:t>
      </w:r>
      <w:r>
        <w:rPr>
          <w:rFonts w:ascii="Calibri" w:eastAsia="Calibri"/>
          <w:spacing w:val="-7"/>
        </w:rPr>
        <w:t xml:space="preserve">tnk </w:t>
      </w:r>
      <w:r>
        <w:rPr>
          <w:spacing w:val="-11"/>
        </w:rPr>
        <w:t xml:space="preserve">表示第 </w:t>
      </w:r>
      <w:r>
        <w:rPr>
          <w:rFonts w:ascii="Calibri" w:eastAsia="Calibri"/>
        </w:rPr>
        <w:t xml:space="preserve">n </w:t>
      </w:r>
      <w:r>
        <w:rPr>
          <w:spacing w:val="-8"/>
        </w:rPr>
        <w:t xml:space="preserve">个数据的第 </w:t>
      </w:r>
      <w:r>
        <w:rPr>
          <w:rFonts w:ascii="Calibri" w:eastAsia="Calibri"/>
        </w:rPr>
        <w:t xml:space="preserve">k </w:t>
      </w:r>
      <w:r>
        <w:rPr>
          <w:spacing w:val="-5"/>
        </w:rPr>
        <w:t>个元素的值</w:t>
      </w:r>
      <w:r>
        <w:t>（</w:t>
      </w:r>
      <w:r>
        <w:rPr>
          <w:rFonts w:ascii="Calibri" w:eastAsia="Calibri"/>
        </w:rPr>
        <w:t xml:space="preserve">ynk </w:t>
      </w:r>
      <w:r>
        <w:rPr>
          <w:spacing w:val="-1"/>
        </w:rPr>
        <w:t>是神经网络的输出，</w:t>
      </w:r>
      <w:r>
        <w:rPr>
          <w:rFonts w:ascii="Calibri" w:eastAsia="Calibri"/>
          <w:spacing w:val="-7"/>
        </w:rPr>
        <w:t xml:space="preserve">tnk </w:t>
      </w:r>
      <w:r>
        <w:t>是监督数据</w:t>
      </w:r>
      <w:r>
        <w:rPr>
          <w:spacing w:val="-41"/>
        </w:rPr>
        <w:t>）</w:t>
      </w:r>
      <w:r>
        <w:t>。</w:t>
      </w:r>
      <w:r>
        <w:rPr>
          <w:spacing w:val="-3"/>
        </w:rPr>
        <w:t xml:space="preserve">只是把求单个数据的损失函数的式扩大到了 </w:t>
      </w:r>
      <w:r>
        <w:rPr>
          <w:rFonts w:ascii="Calibri" w:eastAsia="Calibri"/>
        </w:rPr>
        <w:t xml:space="preserve">N </w:t>
      </w:r>
      <w:r>
        <w:t>份数据。</w:t>
      </w:r>
    </w:p>
    <w:p>
      <w:pPr>
        <w:pStyle w:val="3"/>
        <w:spacing w:before="9"/>
        <w:rPr>
          <w:sz w:val="24"/>
        </w:rPr>
      </w:pPr>
    </w:p>
    <w:p>
      <w:pPr>
        <w:pStyle w:val="11"/>
        <w:numPr>
          <w:ilvl w:val="0"/>
          <w:numId w:val="17"/>
        </w:numPr>
        <w:tabs>
          <w:tab w:val="left" w:pos="346"/>
        </w:tabs>
        <w:spacing w:before="0" w:after="0" w:line="240" w:lineRule="auto"/>
        <w:ind w:left="345" w:right="0" w:hanging="226"/>
        <w:jc w:val="both"/>
        <w:rPr>
          <w:rFonts w:ascii="Calibri"/>
          <w:sz w:val="18"/>
        </w:rPr>
      </w:pPr>
      <w:bookmarkStart w:id="28" w:name="_bookmark19"/>
      <w:bookmarkEnd w:id="28"/>
      <w:r>
        <w:rPr>
          <w:rFonts w:ascii="Calibri"/>
          <w:sz w:val="18"/>
        </w:rPr>
        <w:t>mini-batch</w:t>
      </w:r>
    </w:p>
    <w:p>
      <w:pPr>
        <w:pStyle w:val="3"/>
        <w:spacing w:before="89" w:line="324" w:lineRule="auto"/>
        <w:ind w:left="120" w:right="313" w:firstLine="420"/>
        <w:jc w:val="both"/>
      </w:pPr>
      <w:r>
        <w:t>神经网络的学习也是从训练数据中选出一批数据（</w:t>
      </w:r>
      <w:r>
        <w:rPr>
          <w:spacing w:val="-17"/>
        </w:rPr>
        <w:t xml:space="preserve">称为 </w:t>
      </w:r>
      <w:r>
        <w:rPr>
          <w:rFonts w:ascii="Calibri" w:eastAsia="Calibri"/>
        </w:rPr>
        <w:t>mini-batch,</w:t>
      </w:r>
      <w:r>
        <w:t>小批量），</w:t>
      </w:r>
      <w:r>
        <w:rPr>
          <w:spacing w:val="8"/>
        </w:rPr>
        <w:t>然后对每个</w:t>
      </w:r>
      <w:r>
        <w:rPr>
          <w:rFonts w:ascii="Calibri" w:eastAsia="Calibri"/>
        </w:rPr>
        <w:t xml:space="preserve">mini-batch </w:t>
      </w:r>
      <w:r>
        <w:rPr>
          <w:spacing w:val="-5"/>
        </w:rPr>
        <w:t xml:space="preserve">进行学习。比如，从 </w:t>
      </w:r>
      <w:r>
        <w:rPr>
          <w:rFonts w:ascii="Calibri" w:eastAsia="Calibri"/>
        </w:rPr>
        <w:t xml:space="preserve">60000 </w:t>
      </w:r>
      <w:r>
        <w:rPr>
          <w:spacing w:val="-5"/>
        </w:rPr>
        <w:t xml:space="preserve">个训练数据中随机选择 </w:t>
      </w:r>
      <w:r>
        <w:rPr>
          <w:rFonts w:ascii="Calibri" w:eastAsia="Calibri"/>
        </w:rPr>
        <w:t xml:space="preserve">100 </w:t>
      </w:r>
      <w:r>
        <w:rPr>
          <w:spacing w:val="-8"/>
        </w:rPr>
        <w:t xml:space="preserve">笔，再用这 </w:t>
      </w:r>
      <w:r>
        <w:rPr>
          <w:rFonts w:ascii="Calibri" w:eastAsia="Calibri"/>
        </w:rPr>
        <w:t xml:space="preserve">100 </w:t>
      </w:r>
      <w:r>
        <w:t>笔数据进行学习。这种学习方式称</w:t>
      </w:r>
      <w:r>
        <w:rPr>
          <w:spacing w:val="-23"/>
        </w:rPr>
        <w:t xml:space="preserve">为 </w:t>
      </w:r>
      <w:r>
        <w:rPr>
          <w:rFonts w:ascii="Calibri" w:eastAsia="Calibri"/>
        </w:rPr>
        <w:t xml:space="preserve">mini-batch </w:t>
      </w:r>
      <w:r>
        <w:t>学习。</w:t>
      </w:r>
    </w:p>
    <w:p>
      <w:pPr>
        <w:pStyle w:val="3"/>
        <w:spacing w:before="2" w:line="324" w:lineRule="auto"/>
        <w:ind w:left="120" w:right="208" w:firstLine="420"/>
        <w:jc w:val="both"/>
      </w:pPr>
      <w:r>
        <w:rPr>
          <w:spacing w:val="-16"/>
        </w:rPr>
        <w:t xml:space="preserve">由于 </w:t>
      </w:r>
      <w:r>
        <w:rPr>
          <w:rFonts w:ascii="Calibri" w:eastAsia="Calibri"/>
        </w:rPr>
        <w:t xml:space="preserve">one-hot </w:t>
      </w:r>
      <w:r>
        <w:rPr>
          <w:spacing w:val="-12"/>
        </w:rPr>
        <w:t xml:space="preserve">表示中 </w:t>
      </w:r>
      <w:r>
        <w:rPr>
          <w:rFonts w:ascii="Calibri" w:eastAsia="Calibri"/>
        </w:rPr>
        <w:t xml:space="preserve">t </w:t>
      </w:r>
      <w:r>
        <w:rPr>
          <w:spacing w:val="-23"/>
        </w:rPr>
        <w:t xml:space="preserve">为 </w:t>
      </w:r>
      <w:r>
        <w:rPr>
          <w:rFonts w:ascii="Calibri" w:eastAsia="Calibri"/>
        </w:rPr>
        <w:t xml:space="preserve">0 </w:t>
      </w:r>
      <w:r>
        <w:rPr>
          <w:spacing w:val="-4"/>
        </w:rPr>
        <w:t xml:space="preserve">的元素的交叉熵误差也为 </w:t>
      </w:r>
      <w:r>
        <w:rPr>
          <w:rFonts w:ascii="Calibri" w:eastAsia="Calibri"/>
        </w:rPr>
        <w:t>0</w:t>
      </w:r>
      <w:r>
        <w:rPr>
          <w:spacing w:val="-2"/>
        </w:rPr>
        <w:t xml:space="preserve">，因此针对这些元素的计算可以忽略。换言之， </w:t>
      </w:r>
      <w:r>
        <w:t>如果可以获得神经网络在正确解标签处的输出，就可以计算交叉熵误差。</w:t>
      </w:r>
    </w:p>
    <w:p>
      <w:pPr>
        <w:pStyle w:val="3"/>
        <w:spacing w:before="5"/>
        <w:rPr>
          <w:sz w:val="24"/>
        </w:rPr>
      </w:pPr>
    </w:p>
    <w:p>
      <w:pPr>
        <w:pStyle w:val="11"/>
        <w:numPr>
          <w:ilvl w:val="0"/>
          <w:numId w:val="17"/>
        </w:numPr>
        <w:tabs>
          <w:tab w:val="left" w:pos="346"/>
        </w:tabs>
        <w:spacing w:before="0" w:after="0" w:line="240" w:lineRule="auto"/>
        <w:ind w:left="345" w:right="0" w:hanging="226"/>
        <w:jc w:val="both"/>
        <w:rPr>
          <w:rFonts w:ascii="Calibri" w:eastAsia="Calibri"/>
          <w:color w:val="C00000"/>
          <w:sz w:val="18"/>
        </w:rPr>
      </w:pPr>
      <w:bookmarkStart w:id="29" w:name="_bookmark20"/>
      <w:bookmarkEnd w:id="29"/>
      <w:bookmarkStart w:id="30" w:name="_bookmark20"/>
      <w:bookmarkEnd w:id="30"/>
      <w:r>
        <w:rPr>
          <w:color w:val="C00000"/>
          <w:sz w:val="18"/>
        </w:rPr>
        <w:t>为什么要设置损失函数？</w:t>
      </w:r>
    </w:p>
    <w:p>
      <w:pPr>
        <w:pStyle w:val="3"/>
        <w:spacing w:before="82" w:line="324" w:lineRule="auto"/>
        <w:ind w:left="120" w:right="297" w:firstLine="420"/>
        <w:jc w:val="both"/>
      </w:pPr>
      <w:r>
        <w:rPr>
          <w:spacing w:val="-1"/>
        </w:rPr>
        <w:t>在进行神经网络的学习时，</w:t>
      </w:r>
      <w:r>
        <w:rPr>
          <w:color w:val="C00000"/>
          <w:spacing w:val="-3"/>
        </w:rPr>
        <w:t>不能将识别精度作为指标。因为如果以识别精度为指标，则参数的导数在</w:t>
      </w:r>
      <w:r>
        <w:rPr>
          <w:color w:val="C00000"/>
          <w:spacing w:val="-5"/>
        </w:rPr>
        <w:t xml:space="preserve">绝大多数地方都会变为 </w:t>
      </w:r>
      <w:r>
        <w:rPr>
          <w:rFonts w:ascii="Calibri" w:eastAsia="Calibri"/>
          <w:color w:val="C00000"/>
        </w:rPr>
        <w:t>0</w:t>
      </w:r>
      <w:r>
        <w:t>。</w:t>
      </w:r>
    </w:p>
    <w:p>
      <w:pPr>
        <w:pStyle w:val="3"/>
        <w:spacing w:before="1" w:line="324" w:lineRule="auto"/>
        <w:ind w:left="120" w:right="297" w:firstLine="420"/>
        <w:jc w:val="both"/>
      </w:pPr>
      <w:r>
        <w:rPr>
          <w:color w:val="C00000"/>
          <w:spacing w:val="-2"/>
        </w:rPr>
        <w:t>在神经网络的学习中，寻找最优参数</w:t>
      </w:r>
      <w:r>
        <w:rPr>
          <w:color w:val="C00000"/>
          <w:spacing w:val="-3"/>
        </w:rPr>
        <w:t>（</w:t>
      </w:r>
      <w:r>
        <w:rPr>
          <w:color w:val="C00000"/>
        </w:rPr>
        <w:t>权重和偏置</w:t>
      </w:r>
      <w:r>
        <w:rPr>
          <w:color w:val="C00000"/>
          <w:spacing w:val="-8"/>
        </w:rPr>
        <w:t>）</w:t>
      </w:r>
      <w:r>
        <w:rPr>
          <w:color w:val="C00000"/>
          <w:spacing w:val="-5"/>
        </w:rPr>
        <w:t>时，要寻找使损失函数的值尽可能小的参数。为</w:t>
      </w:r>
      <w:r>
        <w:rPr>
          <w:color w:val="C00000"/>
        </w:rPr>
        <w:t>了找到使损失函数的值尽可能小的地方，需要计算参数的导数（确切地讲是梯度），然后以这个导数为指引，逐步更新参数的值。</w:t>
      </w:r>
    </w:p>
    <w:p>
      <w:pPr>
        <w:pStyle w:val="3"/>
        <w:spacing w:before="2" w:after="12" w:line="324" w:lineRule="auto"/>
        <w:ind w:left="120" w:right="297" w:firstLine="420"/>
        <w:jc w:val="both"/>
      </w:pPr>
      <w:r>
        <w:t>阶跃函数就像</w:t>
      </w:r>
      <w:r>
        <w:rPr>
          <w:rFonts w:ascii="Calibri" w:hAnsi="Calibri" w:eastAsia="Calibri"/>
        </w:rPr>
        <w:t>“</w:t>
      </w:r>
      <w:r>
        <w:t>竹筒敲石</w:t>
      </w:r>
      <w:r>
        <w:rPr>
          <w:rFonts w:ascii="Calibri" w:hAnsi="Calibri" w:eastAsia="Calibri"/>
        </w:rPr>
        <w:t>”</w:t>
      </w:r>
      <w:r>
        <w:rPr>
          <w:spacing w:val="-3"/>
        </w:rPr>
        <w:t xml:space="preserve">一样，只在某个瞬间产生变化。而 </w:t>
      </w:r>
      <w:r>
        <w:rPr>
          <w:rFonts w:ascii="Calibri" w:hAnsi="Calibri" w:eastAsia="Calibri"/>
        </w:rPr>
        <w:t xml:space="preserve">sigmoid </w:t>
      </w:r>
      <w:r>
        <w:t>函数，不仅函数的输出（竖轴的值</w:t>
      </w:r>
      <w:r>
        <w:rPr>
          <w:spacing w:val="-10"/>
        </w:rPr>
        <w:t>）</w:t>
      </w:r>
      <w:r>
        <w:rPr>
          <w:spacing w:val="-3"/>
        </w:rPr>
        <w:t>是连续变化的，曲线的斜率（</w:t>
      </w:r>
      <w:r>
        <w:t>导数</w:t>
      </w:r>
      <w:r>
        <w:rPr>
          <w:spacing w:val="-8"/>
        </w:rPr>
        <w:t>）</w:t>
      </w:r>
      <w:r>
        <w:rPr>
          <w:spacing w:val="-2"/>
        </w:rPr>
        <w:t>也是连续变化的。也就是说，</w:t>
      </w:r>
      <w:r>
        <w:rPr>
          <w:rFonts w:ascii="Calibri" w:hAnsi="Calibri" w:eastAsia="Calibri"/>
        </w:rPr>
        <w:t xml:space="preserve">sigmoid </w:t>
      </w:r>
      <w:r>
        <w:rPr>
          <w:spacing w:val="-1"/>
        </w:rPr>
        <w:t>函数的导数在任何地方都不</w:t>
      </w:r>
      <w:r>
        <w:rPr>
          <w:spacing w:val="-23"/>
        </w:rPr>
        <w:t xml:space="preserve">为 </w:t>
      </w:r>
      <w:r>
        <w:rPr>
          <w:rFonts w:ascii="Calibri" w:hAnsi="Calibri" w:eastAsia="Calibri"/>
        </w:rPr>
        <w:t>0</w:t>
      </w:r>
      <w:r>
        <w:rPr>
          <w:spacing w:val="-2"/>
        </w:rPr>
        <w:t xml:space="preserve">。这对神经网络的学习非常重要。得益于这个斜率不会为 </w:t>
      </w:r>
      <w:r>
        <w:rPr>
          <w:rFonts w:ascii="Calibri" w:hAnsi="Calibri" w:eastAsia="Calibri"/>
        </w:rPr>
        <w:t xml:space="preserve">0 </w:t>
      </w:r>
      <w:r>
        <w:t>的性质，神经网络的学习得以正确进行。</w:t>
      </w:r>
    </w:p>
    <w:p>
      <w:pPr>
        <w:pStyle w:val="3"/>
        <w:ind w:left="1617"/>
        <w:rPr>
          <w:sz w:val="20"/>
        </w:rPr>
      </w:pPr>
      <w:r>
        <w:rPr>
          <w:sz w:val="20"/>
        </w:rPr>
        <w:drawing>
          <wp:inline distT="0" distB="0" distL="0" distR="0">
            <wp:extent cx="3356610" cy="1530350"/>
            <wp:effectExtent l="0" t="0" r="0" b="0"/>
            <wp:docPr id="5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9.jpeg"/>
                    <pic:cNvPicPr>
                      <a:picLocks noChangeAspect="1"/>
                    </pic:cNvPicPr>
                  </pic:nvPicPr>
                  <pic:blipFill>
                    <a:blip r:embed="rId34" cstate="print"/>
                    <a:stretch>
                      <a:fillRect/>
                    </a:stretch>
                  </pic:blipFill>
                  <pic:spPr>
                    <a:xfrm>
                      <a:off x="0" y="0"/>
                      <a:ext cx="3356691" cy="1530858"/>
                    </a:xfrm>
                    <a:prstGeom prst="rect">
                      <a:avLst/>
                    </a:prstGeom>
                  </pic:spPr>
                </pic:pic>
              </a:graphicData>
            </a:graphic>
          </wp:inline>
        </w:drawing>
      </w:r>
    </w:p>
    <w:p>
      <w:pPr>
        <w:pStyle w:val="11"/>
        <w:numPr>
          <w:ilvl w:val="0"/>
          <w:numId w:val="17"/>
        </w:numPr>
        <w:tabs>
          <w:tab w:val="left" w:pos="346"/>
        </w:tabs>
        <w:spacing w:before="75" w:after="0" w:line="240" w:lineRule="auto"/>
        <w:ind w:left="345" w:right="0" w:hanging="226"/>
        <w:jc w:val="left"/>
        <w:rPr>
          <w:rFonts w:ascii="Calibri" w:eastAsia="Calibri"/>
          <w:color w:val="C00000"/>
          <w:sz w:val="18"/>
        </w:rPr>
      </w:pPr>
      <w:bookmarkStart w:id="31" w:name="_bookmark21"/>
      <w:bookmarkEnd w:id="31"/>
      <w:bookmarkStart w:id="32" w:name="_bookmark21"/>
      <w:bookmarkEnd w:id="32"/>
      <w:r>
        <w:rPr>
          <w:color w:val="C00000"/>
          <w:sz w:val="18"/>
        </w:rPr>
        <w:t>数值微分</w:t>
      </w:r>
    </w:p>
    <w:p>
      <w:pPr>
        <w:pStyle w:val="3"/>
        <w:spacing w:before="81" w:line="324" w:lineRule="auto"/>
        <w:ind w:left="120" w:right="337" w:firstLine="420"/>
      </w:pPr>
      <w:r>
        <w:rPr>
          <w:color w:val="C00000"/>
        </w:rPr>
        <w:t>利用微小的差分求导数的过程称为数值微分（</w:t>
      </w:r>
      <w:r>
        <w:rPr>
          <w:rFonts w:ascii="Calibri" w:hAnsi="Calibri" w:eastAsia="Calibri"/>
          <w:color w:val="C00000"/>
        </w:rPr>
        <w:t>numerical differentiation</w:t>
      </w:r>
      <w:r>
        <w:rPr>
          <w:color w:val="C00000"/>
        </w:rPr>
        <w:t>）</w:t>
      </w:r>
      <w:r>
        <w:t>。而基于数学式的推导求导数的过程，则用</w:t>
      </w:r>
      <w:r>
        <w:rPr>
          <w:rFonts w:ascii="Calibri" w:hAnsi="Calibri" w:eastAsia="Calibri"/>
        </w:rPr>
        <w:t>“</w:t>
      </w:r>
      <w:r>
        <w:t>解析性</w:t>
      </w:r>
      <w:r>
        <w:rPr>
          <w:rFonts w:ascii="Calibri" w:hAnsi="Calibri" w:eastAsia="Calibri"/>
        </w:rPr>
        <w:t>”</w:t>
      </w:r>
      <w:r>
        <w:t>（</w:t>
      </w:r>
      <w:r>
        <w:rPr>
          <w:rFonts w:ascii="Calibri" w:hAnsi="Calibri" w:eastAsia="Calibri"/>
        </w:rPr>
        <w:t>analytic</w:t>
      </w:r>
      <w:r>
        <w:t>）一词，称为</w:t>
      </w:r>
      <w:r>
        <w:rPr>
          <w:rFonts w:ascii="Calibri" w:hAnsi="Calibri" w:eastAsia="Calibri"/>
        </w:rPr>
        <w:t>“</w:t>
      </w:r>
      <w:r>
        <w:t>解析性求解</w:t>
      </w:r>
      <w:r>
        <w:rPr>
          <w:rFonts w:ascii="Calibri" w:hAnsi="Calibri" w:eastAsia="Calibri"/>
        </w:rPr>
        <w:t>”</w:t>
      </w:r>
      <w:r>
        <w:t>或者</w:t>
      </w:r>
      <w:r>
        <w:rPr>
          <w:rFonts w:ascii="Calibri" w:hAnsi="Calibri" w:eastAsia="Calibri"/>
        </w:rPr>
        <w:t>“</w:t>
      </w:r>
      <w:r>
        <w:t>解析性求导</w:t>
      </w:r>
      <w:r>
        <w:rPr>
          <w:rFonts w:ascii="Calibri" w:hAnsi="Calibri" w:eastAsia="Calibri"/>
        </w:rPr>
        <w:t>”</w:t>
      </w:r>
      <w:r>
        <w:t>。</w:t>
      </w:r>
    </w:p>
    <w:p>
      <w:pPr>
        <w:pStyle w:val="3"/>
        <w:spacing w:before="1"/>
        <w:ind w:left="120"/>
      </w:pPr>
      <w:r>
        <w:drawing>
          <wp:anchor distT="0" distB="0" distL="0" distR="0" simplePos="0" relativeHeight="251660288" behindDoc="0" locked="0" layoutInCell="1" allowOverlap="1">
            <wp:simplePos x="0" y="0"/>
            <wp:positionH relativeFrom="page">
              <wp:posOffset>2503805</wp:posOffset>
            </wp:positionH>
            <wp:positionV relativeFrom="paragraph">
              <wp:posOffset>224790</wp:posOffset>
            </wp:positionV>
            <wp:extent cx="2501265" cy="1867535"/>
            <wp:effectExtent l="0" t="0" r="0" b="0"/>
            <wp:wrapTopAndBottom/>
            <wp:docPr id="59"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0.jpeg"/>
                    <pic:cNvPicPr>
                      <a:picLocks noChangeAspect="1"/>
                    </pic:cNvPicPr>
                  </pic:nvPicPr>
                  <pic:blipFill>
                    <a:blip r:embed="rId35" cstate="print"/>
                    <a:stretch>
                      <a:fillRect/>
                    </a:stretch>
                  </pic:blipFill>
                  <pic:spPr>
                    <a:xfrm>
                      <a:off x="0" y="0"/>
                      <a:ext cx="2501353" cy="1867662"/>
                    </a:xfrm>
                    <a:prstGeom prst="rect">
                      <a:avLst/>
                    </a:prstGeom>
                  </pic:spPr>
                </pic:pic>
              </a:graphicData>
            </a:graphic>
          </wp:anchor>
        </w:drawing>
      </w:r>
      <w:r>
        <w:t>偏导数：</w:t>
      </w:r>
    </w:p>
    <w:p>
      <w:pPr>
        <w:spacing w:after="0"/>
        <w:sectPr>
          <w:pgSz w:w="11910" w:h="16840"/>
          <w:pgMar w:top="1400" w:right="1500" w:bottom="280" w:left="1680" w:header="720" w:footer="720" w:gutter="0"/>
          <w:cols w:space="720" w:num="1"/>
        </w:sectPr>
      </w:pPr>
    </w:p>
    <w:p>
      <w:pPr>
        <w:pStyle w:val="3"/>
        <w:ind w:left="1461"/>
        <w:rPr>
          <w:sz w:val="20"/>
        </w:rPr>
      </w:pPr>
      <w:r>
        <w:rPr>
          <w:sz w:val="20"/>
        </w:rPr>
        <w:drawing>
          <wp:inline distT="0" distB="0" distL="0" distR="0">
            <wp:extent cx="3585210" cy="758190"/>
            <wp:effectExtent l="0" t="0" r="0" b="0"/>
            <wp:docPr id="6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1.jpeg"/>
                    <pic:cNvPicPr>
                      <a:picLocks noChangeAspect="1"/>
                    </pic:cNvPicPr>
                  </pic:nvPicPr>
                  <pic:blipFill>
                    <a:blip r:embed="rId36" cstate="print"/>
                    <a:stretch>
                      <a:fillRect/>
                    </a:stretch>
                  </pic:blipFill>
                  <pic:spPr>
                    <a:xfrm>
                      <a:off x="0" y="0"/>
                      <a:ext cx="3585402" cy="758571"/>
                    </a:xfrm>
                    <a:prstGeom prst="rect">
                      <a:avLst/>
                    </a:prstGeom>
                  </pic:spPr>
                </pic:pic>
              </a:graphicData>
            </a:graphic>
          </wp:inline>
        </w:drawing>
      </w:r>
    </w:p>
    <w:p>
      <w:pPr>
        <w:pStyle w:val="3"/>
        <w:spacing w:before="77" w:line="324" w:lineRule="auto"/>
        <w:ind w:left="120" w:right="301" w:firstLine="420"/>
        <w:jc w:val="both"/>
      </w:pPr>
      <w:r>
        <w:rPr>
          <w:spacing w:val="-3"/>
        </w:rPr>
        <w:t>偏导数和单变量的导数一样，都是求某个地方的斜率。不过，</w:t>
      </w:r>
      <w:r>
        <w:rPr>
          <w:color w:val="C00000"/>
          <w:spacing w:val="-2"/>
        </w:rPr>
        <w:t>偏导数需要将多个变量中的某一个变量</w:t>
      </w:r>
      <w:r>
        <w:rPr>
          <w:color w:val="C00000"/>
        </w:rPr>
        <w:t>定为目标变量，并将其他变量固定为某个值</w:t>
      </w:r>
      <w:r>
        <w:t>。在上例的代码中，为了将目标变量以外的变量固定到某些特定的值上，我们定义了新函数。然后，对新定义的函数应用了之前的求数值微分的函数，得到偏导数。</w:t>
      </w:r>
    </w:p>
    <w:p>
      <w:pPr>
        <w:pStyle w:val="3"/>
        <w:spacing w:before="6"/>
        <w:rPr>
          <w:sz w:val="24"/>
        </w:rPr>
      </w:pPr>
    </w:p>
    <w:p>
      <w:pPr>
        <w:pStyle w:val="11"/>
        <w:numPr>
          <w:ilvl w:val="0"/>
          <w:numId w:val="17"/>
        </w:numPr>
        <w:tabs>
          <w:tab w:val="left" w:pos="346"/>
        </w:tabs>
        <w:spacing w:before="0" w:after="0" w:line="240" w:lineRule="auto"/>
        <w:ind w:left="345" w:right="0" w:hanging="226"/>
        <w:jc w:val="left"/>
        <w:rPr>
          <w:rFonts w:ascii="Calibri" w:eastAsia="Calibri"/>
          <w:sz w:val="18"/>
        </w:rPr>
      </w:pPr>
      <w:r>
        <w:drawing>
          <wp:anchor distT="0" distB="0" distL="0" distR="0" simplePos="0" relativeHeight="251660288" behindDoc="0" locked="0" layoutInCell="1" allowOverlap="1">
            <wp:simplePos x="0" y="0"/>
            <wp:positionH relativeFrom="page">
              <wp:posOffset>1734820</wp:posOffset>
            </wp:positionH>
            <wp:positionV relativeFrom="paragraph">
              <wp:posOffset>201930</wp:posOffset>
            </wp:positionV>
            <wp:extent cx="4008755" cy="473710"/>
            <wp:effectExtent l="0" t="0" r="0" b="0"/>
            <wp:wrapTopAndBottom/>
            <wp:docPr id="6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2.jpeg"/>
                    <pic:cNvPicPr>
                      <a:picLocks noChangeAspect="1"/>
                    </pic:cNvPicPr>
                  </pic:nvPicPr>
                  <pic:blipFill>
                    <a:blip r:embed="rId37" cstate="print"/>
                    <a:stretch>
                      <a:fillRect/>
                    </a:stretch>
                  </pic:blipFill>
                  <pic:spPr>
                    <a:xfrm>
                      <a:off x="0" y="0"/>
                      <a:ext cx="4009000" cy="473582"/>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1732280</wp:posOffset>
            </wp:positionH>
            <wp:positionV relativeFrom="paragraph">
              <wp:posOffset>809625</wp:posOffset>
            </wp:positionV>
            <wp:extent cx="4077335" cy="647700"/>
            <wp:effectExtent l="0" t="0" r="0" b="0"/>
            <wp:wrapTopAndBottom/>
            <wp:docPr id="65"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3.jpeg"/>
                    <pic:cNvPicPr>
                      <a:picLocks noChangeAspect="1"/>
                    </pic:cNvPicPr>
                  </pic:nvPicPr>
                  <pic:blipFill>
                    <a:blip r:embed="rId38" cstate="print"/>
                    <a:stretch>
                      <a:fillRect/>
                    </a:stretch>
                  </pic:blipFill>
                  <pic:spPr>
                    <a:xfrm>
                      <a:off x="0" y="0"/>
                      <a:ext cx="4077444" cy="647700"/>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1713865</wp:posOffset>
            </wp:positionH>
            <wp:positionV relativeFrom="paragraph">
              <wp:posOffset>1684655</wp:posOffset>
            </wp:positionV>
            <wp:extent cx="4034790" cy="2976245"/>
            <wp:effectExtent l="0" t="0" r="0" b="0"/>
            <wp:wrapTopAndBottom/>
            <wp:docPr id="67"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4.jpeg"/>
                    <pic:cNvPicPr>
                      <a:picLocks noChangeAspect="1"/>
                    </pic:cNvPicPr>
                  </pic:nvPicPr>
                  <pic:blipFill>
                    <a:blip r:embed="rId39" cstate="print"/>
                    <a:stretch>
                      <a:fillRect/>
                    </a:stretch>
                  </pic:blipFill>
                  <pic:spPr>
                    <a:xfrm>
                      <a:off x="0" y="0"/>
                      <a:ext cx="4034887" cy="2976562"/>
                    </a:xfrm>
                    <a:prstGeom prst="rect">
                      <a:avLst/>
                    </a:prstGeom>
                  </pic:spPr>
                </pic:pic>
              </a:graphicData>
            </a:graphic>
          </wp:anchor>
        </w:drawing>
      </w:r>
      <w:bookmarkStart w:id="33" w:name="_bookmark22"/>
      <w:bookmarkEnd w:id="33"/>
      <w:bookmarkStart w:id="34" w:name="_bookmark22"/>
      <w:bookmarkEnd w:id="34"/>
      <w:r>
        <w:rPr>
          <w:sz w:val="18"/>
        </w:rPr>
        <w:t>梯度</w:t>
      </w:r>
    </w:p>
    <w:p>
      <w:pPr>
        <w:pStyle w:val="3"/>
        <w:spacing w:before="2"/>
        <w:rPr>
          <w:sz w:val="11"/>
        </w:rPr>
      </w:pPr>
    </w:p>
    <w:p>
      <w:pPr>
        <w:pStyle w:val="3"/>
        <w:spacing w:before="7"/>
        <w:rPr>
          <w:sz w:val="22"/>
        </w:rPr>
      </w:pPr>
    </w:p>
    <w:p>
      <w:pPr>
        <w:pStyle w:val="3"/>
        <w:spacing w:before="118" w:after="68" w:line="324" w:lineRule="auto"/>
        <w:ind w:left="120" w:right="208" w:firstLine="420"/>
      </w:pPr>
      <w:r>
        <w:t>函数的极小值、最小值以及被称为鞍点（</w:t>
      </w:r>
      <w:r>
        <w:rPr>
          <w:rFonts w:ascii="Calibri" w:eastAsia="Calibri"/>
        </w:rPr>
        <w:t>saddle</w:t>
      </w:r>
      <w:r>
        <w:rPr>
          <w:rFonts w:ascii="Calibri" w:eastAsia="Calibri"/>
          <w:spacing w:val="-3"/>
        </w:rPr>
        <w:t xml:space="preserve"> </w:t>
      </w:r>
      <w:r>
        <w:rPr>
          <w:rFonts w:ascii="Calibri" w:eastAsia="Calibri"/>
        </w:rPr>
        <w:t>point</w:t>
      </w:r>
      <w:r>
        <w:t>）</w:t>
      </w:r>
      <w:r>
        <w:rPr>
          <w:spacing w:val="-6"/>
        </w:rPr>
        <w:t xml:space="preserve">的地方，梯度为 </w:t>
      </w:r>
      <w:r>
        <w:rPr>
          <w:rFonts w:ascii="Calibri" w:eastAsia="Calibri"/>
        </w:rPr>
        <w:t>0</w:t>
      </w:r>
      <w:r>
        <w:t>。</w:t>
      </w:r>
      <w:r>
        <w:rPr>
          <w:color w:val="C00000"/>
        </w:rPr>
        <w:t>在梯度法中，函数的取值</w:t>
      </w:r>
      <w:r>
        <w:rPr>
          <w:color w:val="C00000"/>
          <w:spacing w:val="-5"/>
        </w:rPr>
        <w:t xml:space="preserve">从当前位置沿着梯度方向前进一定距离，然后在新的地方重新求梯度，再沿着新梯度方向前进，如此反复， </w:t>
      </w:r>
      <w:r>
        <w:rPr>
          <w:color w:val="C00000"/>
          <w:spacing w:val="-14"/>
        </w:rPr>
        <w:t>不断地沿梯度方向前进。像这样，通过不断地沿梯度方向前进，逐渐减小函数值的过程就是梯度法</w:t>
      </w:r>
      <w:r>
        <w:rPr>
          <w:color w:val="C00000"/>
        </w:rPr>
        <w:t>（</w:t>
      </w:r>
      <w:r>
        <w:rPr>
          <w:rFonts w:ascii="Calibri" w:eastAsia="Calibri"/>
          <w:color w:val="C00000"/>
        </w:rPr>
        <w:t>gradient method</w:t>
      </w:r>
      <w:r>
        <w:rPr>
          <w:color w:val="C00000"/>
        </w:rPr>
        <w:t>）。</w:t>
      </w:r>
    </w:p>
    <w:p>
      <w:pPr>
        <w:pStyle w:val="3"/>
        <w:ind w:left="3207"/>
        <w:rPr>
          <w:sz w:val="20"/>
        </w:rPr>
      </w:pPr>
      <w:r>
        <w:rPr>
          <w:sz w:val="20"/>
        </w:rPr>
        <w:drawing>
          <wp:inline distT="0" distB="0" distL="0" distR="0">
            <wp:extent cx="2825115" cy="683895"/>
            <wp:effectExtent l="0" t="0" r="0" b="0"/>
            <wp:docPr id="69"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5.jpeg"/>
                    <pic:cNvPicPr>
                      <a:picLocks noChangeAspect="1"/>
                    </pic:cNvPicPr>
                  </pic:nvPicPr>
                  <pic:blipFill>
                    <a:blip r:embed="rId40" cstate="print"/>
                    <a:stretch>
                      <a:fillRect/>
                    </a:stretch>
                  </pic:blipFill>
                  <pic:spPr>
                    <a:xfrm>
                      <a:off x="0" y="0"/>
                      <a:ext cx="2825327" cy="684085"/>
                    </a:xfrm>
                    <a:prstGeom prst="rect">
                      <a:avLst/>
                    </a:prstGeom>
                  </pic:spPr>
                </pic:pic>
              </a:graphicData>
            </a:graphic>
          </wp:inline>
        </w:drawing>
      </w:r>
    </w:p>
    <w:p>
      <w:pPr>
        <w:pStyle w:val="3"/>
        <w:spacing w:before="105" w:line="324" w:lineRule="auto"/>
        <w:ind w:left="120" w:right="243" w:firstLine="420"/>
      </w:pPr>
      <w:r>
        <w:t>式（</w:t>
      </w:r>
      <w:r>
        <w:rPr>
          <w:rFonts w:ascii="Calibri" w:hAnsi="Calibri" w:eastAsia="Calibri"/>
        </w:rPr>
        <w:t>4.7</w:t>
      </w:r>
      <w:r>
        <w:t>）的</w:t>
      </w:r>
      <w:r>
        <w:rPr>
          <w:rFonts w:ascii="Calibri" w:hAnsi="Calibri" w:eastAsia="Calibri"/>
        </w:rPr>
        <w:t>η</w:t>
      </w:r>
      <w:r>
        <w:t>表示更新量，</w:t>
      </w:r>
      <w:r>
        <w:rPr>
          <w:color w:val="C00000"/>
        </w:rPr>
        <w:t>在神经网络的学习中，称为学习率（</w:t>
      </w:r>
      <w:r>
        <w:rPr>
          <w:rFonts w:ascii="Calibri" w:hAnsi="Calibri" w:eastAsia="Calibri"/>
          <w:color w:val="C00000"/>
        </w:rPr>
        <w:t>learning rate</w:t>
      </w:r>
      <w:r>
        <w:rPr>
          <w:color w:val="C00000"/>
        </w:rPr>
        <w:t>）。学习率决定在一次学习中，应该学习多少，以及在多大程度上更新参数。</w:t>
      </w:r>
    </w:p>
    <w:p>
      <w:pPr>
        <w:pStyle w:val="3"/>
        <w:spacing w:before="1" w:line="324" w:lineRule="auto"/>
        <w:ind w:left="120" w:right="243" w:firstLine="420"/>
      </w:pPr>
      <w:r>
        <w:t>像学习率这样的参数称为超参数。这是一种和神经网络的参数（权重和偏置）性质不同的参数。相对于神经网络的权重参数是通过训练数据和学习算法自动获得的，学习率这样的超参数则是人工设定的。</w:t>
      </w:r>
    </w:p>
    <w:p>
      <w:pPr>
        <w:spacing w:after="0" w:line="324" w:lineRule="auto"/>
        <w:sectPr>
          <w:pgSz w:w="11910" w:h="16840"/>
          <w:pgMar w:top="1440" w:right="1500" w:bottom="280" w:left="1680" w:header="720" w:footer="720" w:gutter="0"/>
          <w:cols w:space="720" w:num="1"/>
        </w:sectPr>
      </w:pPr>
    </w:p>
    <w:p>
      <w:pPr>
        <w:pStyle w:val="3"/>
        <w:spacing w:before="5"/>
        <w:rPr>
          <w:sz w:val="9"/>
        </w:rPr>
      </w:pPr>
    </w:p>
    <w:p>
      <w:pPr>
        <w:pStyle w:val="3"/>
        <w:spacing w:before="75"/>
        <w:ind w:left="120"/>
      </w:pPr>
      <w:r>
        <w:drawing>
          <wp:anchor distT="0" distB="0" distL="0" distR="0" simplePos="0" relativeHeight="251660288" behindDoc="0" locked="0" layoutInCell="1" allowOverlap="1">
            <wp:simplePos x="0" y="0"/>
            <wp:positionH relativeFrom="page">
              <wp:posOffset>2607310</wp:posOffset>
            </wp:positionH>
            <wp:positionV relativeFrom="paragraph">
              <wp:posOffset>280035</wp:posOffset>
            </wp:positionV>
            <wp:extent cx="3175635" cy="905510"/>
            <wp:effectExtent l="0" t="0" r="0" b="0"/>
            <wp:wrapTopAndBottom/>
            <wp:docPr id="7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6.jpeg"/>
                    <pic:cNvPicPr>
                      <a:picLocks noChangeAspect="1"/>
                    </pic:cNvPicPr>
                  </pic:nvPicPr>
                  <pic:blipFill>
                    <a:blip r:embed="rId41" cstate="print"/>
                    <a:stretch>
                      <a:fillRect/>
                    </a:stretch>
                  </pic:blipFill>
                  <pic:spPr>
                    <a:xfrm>
                      <a:off x="0" y="0"/>
                      <a:ext cx="3175391" cy="905255"/>
                    </a:xfrm>
                    <a:prstGeom prst="rect">
                      <a:avLst/>
                    </a:prstGeom>
                  </pic:spPr>
                </pic:pic>
              </a:graphicData>
            </a:graphic>
          </wp:anchor>
        </w:drawing>
      </w:r>
      <w:r>
        <w:rPr>
          <w:color w:val="221F1F"/>
        </w:rPr>
        <w:t>神经网络的梯度：</w:t>
      </w:r>
    </w:p>
    <w:p>
      <w:pPr>
        <w:pStyle w:val="3"/>
      </w:pPr>
    </w:p>
    <w:p>
      <w:pPr>
        <w:pStyle w:val="11"/>
        <w:numPr>
          <w:ilvl w:val="0"/>
          <w:numId w:val="17"/>
        </w:numPr>
        <w:tabs>
          <w:tab w:val="left" w:pos="346"/>
        </w:tabs>
        <w:spacing w:before="132" w:after="0" w:line="240" w:lineRule="auto"/>
        <w:ind w:left="345" w:right="0" w:hanging="226"/>
        <w:jc w:val="left"/>
        <w:rPr>
          <w:rFonts w:ascii="Calibri" w:eastAsia="Calibri"/>
          <w:color w:val="C00000"/>
          <w:sz w:val="18"/>
        </w:rPr>
      </w:pPr>
      <w:bookmarkStart w:id="35" w:name="_bookmark23"/>
      <w:bookmarkEnd w:id="35"/>
      <w:bookmarkStart w:id="36" w:name="_bookmark23"/>
      <w:bookmarkEnd w:id="36"/>
      <w:r>
        <w:rPr>
          <w:color w:val="C00000"/>
          <w:sz w:val="18"/>
        </w:rPr>
        <w:t>学习算法的实现</w:t>
      </w:r>
    </w:p>
    <w:p>
      <w:pPr>
        <w:pStyle w:val="11"/>
        <w:numPr>
          <w:ilvl w:val="1"/>
          <w:numId w:val="17"/>
        </w:numPr>
        <w:tabs>
          <w:tab w:val="left" w:pos="959"/>
          <w:tab w:val="left" w:pos="960"/>
        </w:tabs>
        <w:spacing w:before="81" w:after="0" w:line="324" w:lineRule="auto"/>
        <w:ind w:left="960" w:right="235" w:hanging="420"/>
        <w:jc w:val="left"/>
        <w:rPr>
          <w:sz w:val="18"/>
        </w:rPr>
      </w:pPr>
      <w:r>
        <w:rPr>
          <w:sz w:val="18"/>
        </w:rPr>
        <w:t>前提：神经网络存在合适的权重和偏置，调整权重和偏置以便拟合训练数据的过程称为</w:t>
      </w:r>
      <w:r>
        <w:rPr>
          <w:rFonts w:ascii="Calibri" w:hAnsi="Calibri" w:eastAsia="Calibri"/>
          <w:sz w:val="18"/>
        </w:rPr>
        <w:t>“</w:t>
      </w:r>
      <w:r>
        <w:rPr>
          <w:sz w:val="18"/>
        </w:rPr>
        <w:t>学习</w:t>
      </w:r>
      <w:r>
        <w:rPr>
          <w:rFonts w:ascii="Calibri" w:hAnsi="Calibri" w:eastAsia="Calibri"/>
          <w:sz w:val="18"/>
        </w:rPr>
        <w:t>”</w:t>
      </w:r>
      <w:r>
        <w:rPr>
          <w:spacing w:val="-17"/>
          <w:sz w:val="18"/>
        </w:rPr>
        <w:t>。</w:t>
      </w:r>
      <w:r>
        <w:rPr>
          <w:spacing w:val="-4"/>
          <w:sz w:val="18"/>
        </w:rPr>
        <w:t xml:space="preserve">神经网络的学习分成下面 </w:t>
      </w:r>
      <w:r>
        <w:rPr>
          <w:rFonts w:ascii="Calibri" w:hAnsi="Calibri" w:eastAsia="Calibri"/>
          <w:sz w:val="18"/>
        </w:rPr>
        <w:t>4</w:t>
      </w:r>
      <w:r>
        <w:rPr>
          <w:rFonts w:ascii="Calibri" w:hAnsi="Calibri" w:eastAsia="Calibri"/>
          <w:spacing w:val="2"/>
          <w:sz w:val="18"/>
        </w:rPr>
        <w:t xml:space="preserve"> </w:t>
      </w:r>
      <w:r>
        <w:rPr>
          <w:sz w:val="18"/>
        </w:rPr>
        <w:t>个步骤。</w:t>
      </w:r>
    </w:p>
    <w:p>
      <w:pPr>
        <w:pStyle w:val="11"/>
        <w:numPr>
          <w:ilvl w:val="1"/>
          <w:numId w:val="17"/>
        </w:numPr>
        <w:tabs>
          <w:tab w:val="left" w:pos="959"/>
          <w:tab w:val="left" w:pos="960"/>
        </w:tabs>
        <w:spacing w:before="2" w:after="0" w:line="324" w:lineRule="auto"/>
        <w:ind w:left="960" w:right="301" w:hanging="420"/>
        <w:jc w:val="left"/>
        <w:rPr>
          <w:sz w:val="18"/>
        </w:rPr>
      </w:pPr>
      <w:r>
        <w:rPr>
          <w:spacing w:val="-15"/>
          <w:sz w:val="18"/>
        </w:rPr>
        <w:t xml:space="preserve">步骤 </w:t>
      </w:r>
      <w:r>
        <w:rPr>
          <w:rFonts w:ascii="Calibri" w:eastAsia="Calibri"/>
          <w:spacing w:val="-3"/>
          <w:sz w:val="18"/>
        </w:rPr>
        <w:t>1</w:t>
      </w:r>
      <w:r>
        <w:rPr>
          <w:spacing w:val="-3"/>
          <w:sz w:val="18"/>
        </w:rPr>
        <w:t>（</w:t>
      </w:r>
      <w:r>
        <w:rPr>
          <w:rFonts w:ascii="Calibri" w:eastAsia="Calibri"/>
          <w:spacing w:val="-3"/>
          <w:sz w:val="18"/>
        </w:rPr>
        <w:t>mini-batch</w:t>
      </w:r>
      <w:r>
        <w:rPr>
          <w:spacing w:val="-3"/>
          <w:sz w:val="18"/>
        </w:rPr>
        <w:t>）</w:t>
      </w:r>
      <w:r>
        <w:rPr>
          <w:spacing w:val="-2"/>
          <w:sz w:val="18"/>
        </w:rPr>
        <w:t>：从训练数据中随机选出一部分数据，这部分数据称为</w:t>
      </w:r>
      <w:r>
        <w:rPr>
          <w:rFonts w:ascii="Calibri" w:eastAsia="Calibri"/>
          <w:sz w:val="18"/>
        </w:rPr>
        <w:t>mini-batch</w:t>
      </w:r>
      <w:r>
        <w:rPr>
          <w:spacing w:val="-3"/>
          <w:sz w:val="18"/>
        </w:rPr>
        <w:t>。我们的</w:t>
      </w:r>
      <w:r>
        <w:rPr>
          <w:spacing w:val="-11"/>
          <w:sz w:val="18"/>
        </w:rPr>
        <w:t xml:space="preserve">目标是减小 </w:t>
      </w:r>
      <w:r>
        <w:rPr>
          <w:rFonts w:ascii="Calibri" w:eastAsia="Calibri"/>
          <w:sz w:val="18"/>
        </w:rPr>
        <w:t>mini-batch</w:t>
      </w:r>
      <w:r>
        <w:rPr>
          <w:rFonts w:ascii="Calibri" w:eastAsia="Calibri"/>
          <w:spacing w:val="1"/>
          <w:sz w:val="18"/>
        </w:rPr>
        <w:t xml:space="preserve"> </w:t>
      </w:r>
      <w:r>
        <w:rPr>
          <w:sz w:val="18"/>
        </w:rPr>
        <w:t>的损失函数的值。</w:t>
      </w:r>
    </w:p>
    <w:p>
      <w:pPr>
        <w:pStyle w:val="11"/>
        <w:numPr>
          <w:ilvl w:val="1"/>
          <w:numId w:val="17"/>
        </w:numPr>
        <w:tabs>
          <w:tab w:val="left" w:pos="959"/>
          <w:tab w:val="left" w:pos="960"/>
        </w:tabs>
        <w:spacing w:before="1" w:after="0" w:line="324" w:lineRule="auto"/>
        <w:ind w:left="960" w:right="297" w:hanging="420"/>
        <w:jc w:val="left"/>
        <w:rPr>
          <w:sz w:val="18"/>
        </w:rPr>
      </w:pPr>
      <w:r>
        <w:rPr>
          <w:spacing w:val="-16"/>
          <w:sz w:val="18"/>
        </w:rPr>
        <w:t xml:space="preserve">步骤 </w:t>
      </w:r>
      <w:r>
        <w:rPr>
          <w:rFonts w:ascii="Calibri" w:eastAsia="Calibri"/>
          <w:spacing w:val="-3"/>
          <w:sz w:val="18"/>
        </w:rPr>
        <w:t>2</w:t>
      </w:r>
      <w:r>
        <w:rPr>
          <w:spacing w:val="-3"/>
          <w:sz w:val="18"/>
        </w:rPr>
        <w:t>（</w:t>
      </w:r>
      <w:r>
        <w:rPr>
          <w:sz w:val="18"/>
        </w:rPr>
        <w:t>计算梯度</w:t>
      </w:r>
      <w:r>
        <w:rPr>
          <w:spacing w:val="-7"/>
          <w:sz w:val="18"/>
        </w:rPr>
        <w:t>）</w:t>
      </w:r>
      <w:r>
        <w:rPr>
          <w:spacing w:val="-11"/>
          <w:sz w:val="18"/>
        </w:rPr>
        <w:t xml:space="preserve">：为了减小 </w:t>
      </w:r>
      <w:r>
        <w:rPr>
          <w:rFonts w:ascii="Calibri" w:eastAsia="Calibri"/>
          <w:sz w:val="18"/>
        </w:rPr>
        <w:t>mini-batch</w:t>
      </w:r>
      <w:r>
        <w:rPr>
          <w:rFonts w:ascii="Calibri" w:eastAsia="Calibri"/>
          <w:spacing w:val="2"/>
          <w:sz w:val="18"/>
        </w:rPr>
        <w:t xml:space="preserve"> </w:t>
      </w:r>
      <w:r>
        <w:rPr>
          <w:spacing w:val="-2"/>
          <w:sz w:val="18"/>
        </w:rPr>
        <w:t>的损失函数的值，需要求出各个权重参数的梯度。梯度表示损失函数的值减小最多的方向。</w:t>
      </w:r>
    </w:p>
    <w:p>
      <w:pPr>
        <w:pStyle w:val="11"/>
        <w:numPr>
          <w:ilvl w:val="1"/>
          <w:numId w:val="17"/>
        </w:numPr>
        <w:tabs>
          <w:tab w:val="left" w:pos="959"/>
          <w:tab w:val="left" w:pos="960"/>
        </w:tabs>
        <w:spacing w:before="1" w:after="0" w:line="240" w:lineRule="auto"/>
        <w:ind w:left="960" w:right="0" w:hanging="420"/>
        <w:jc w:val="left"/>
        <w:rPr>
          <w:sz w:val="18"/>
        </w:rPr>
      </w:pPr>
      <w:r>
        <w:rPr>
          <w:spacing w:val="-16"/>
          <w:sz w:val="18"/>
        </w:rPr>
        <w:t xml:space="preserve">步骤 </w:t>
      </w:r>
      <w:r>
        <w:rPr>
          <w:rFonts w:ascii="Calibri" w:eastAsia="Calibri"/>
          <w:sz w:val="18"/>
        </w:rPr>
        <w:t>3</w:t>
      </w:r>
      <w:r>
        <w:rPr>
          <w:sz w:val="18"/>
        </w:rPr>
        <w:t>（更新参数）：将权重参数沿梯度方向进行微小更新。</w:t>
      </w:r>
    </w:p>
    <w:p>
      <w:pPr>
        <w:pStyle w:val="11"/>
        <w:numPr>
          <w:ilvl w:val="1"/>
          <w:numId w:val="17"/>
        </w:numPr>
        <w:tabs>
          <w:tab w:val="left" w:pos="959"/>
          <w:tab w:val="left" w:pos="960"/>
        </w:tabs>
        <w:spacing w:before="82" w:after="0" w:line="240" w:lineRule="auto"/>
        <w:ind w:left="960" w:right="0" w:hanging="420"/>
        <w:jc w:val="left"/>
        <w:rPr>
          <w:sz w:val="18"/>
        </w:rPr>
      </w:pPr>
      <w:r>
        <w:rPr>
          <w:spacing w:val="-16"/>
          <w:sz w:val="18"/>
        </w:rPr>
        <w:t xml:space="preserve">步骤 </w:t>
      </w:r>
      <w:r>
        <w:rPr>
          <w:rFonts w:ascii="Calibri" w:eastAsia="Calibri"/>
          <w:sz w:val="18"/>
        </w:rPr>
        <w:t>4</w:t>
      </w:r>
      <w:r>
        <w:rPr>
          <w:sz w:val="18"/>
        </w:rPr>
        <w:t>（重复）：</w:t>
      </w:r>
      <w:r>
        <w:rPr>
          <w:spacing w:val="-10"/>
          <w:sz w:val="18"/>
        </w:rPr>
        <w:t xml:space="preserve">重复步骤 </w:t>
      </w:r>
      <w:r>
        <w:rPr>
          <w:rFonts w:ascii="Calibri" w:eastAsia="Calibri"/>
          <w:sz w:val="18"/>
        </w:rPr>
        <w:t>1</w:t>
      </w:r>
      <w:r>
        <w:rPr>
          <w:spacing w:val="-12"/>
          <w:sz w:val="18"/>
        </w:rPr>
        <w:t xml:space="preserve">、步骤 </w:t>
      </w:r>
      <w:r>
        <w:rPr>
          <w:rFonts w:ascii="Calibri" w:eastAsia="Calibri"/>
          <w:sz w:val="18"/>
        </w:rPr>
        <w:t>2</w:t>
      </w:r>
      <w:r>
        <w:rPr>
          <w:spacing w:val="-12"/>
          <w:sz w:val="18"/>
        </w:rPr>
        <w:t xml:space="preserve">、步骤 </w:t>
      </w:r>
      <w:r>
        <w:rPr>
          <w:rFonts w:ascii="Calibri" w:eastAsia="Calibri"/>
          <w:sz w:val="18"/>
        </w:rPr>
        <w:t>3</w:t>
      </w:r>
      <w:r>
        <w:rPr>
          <w:sz w:val="18"/>
        </w:rPr>
        <w:t>。</w:t>
      </w:r>
    </w:p>
    <w:p>
      <w:pPr>
        <w:pStyle w:val="3"/>
        <w:rPr>
          <w:sz w:val="20"/>
        </w:rPr>
      </w:pPr>
    </w:p>
    <w:p>
      <w:pPr>
        <w:pStyle w:val="3"/>
        <w:spacing w:before="137" w:line="324" w:lineRule="auto"/>
        <w:ind w:left="120" w:right="297" w:firstLine="420"/>
        <w:jc w:val="both"/>
      </w:pPr>
      <w:r>
        <w:rPr>
          <w:spacing w:val="-4"/>
        </w:rPr>
        <w:t xml:space="preserve">神经网络的学习按照上面 </w:t>
      </w:r>
      <w:r>
        <w:rPr>
          <w:rFonts w:ascii="Calibri" w:hAnsi="Calibri" w:eastAsia="Calibri"/>
        </w:rPr>
        <w:t xml:space="preserve">4 </w:t>
      </w:r>
      <w:r>
        <w:rPr>
          <w:spacing w:val="-4"/>
        </w:rPr>
        <w:t>个步骤进行。这个方法通过梯度下降法更新参数，不过</w:t>
      </w:r>
      <w:r>
        <w:rPr>
          <w:color w:val="C00000"/>
          <w:spacing w:val="-2"/>
        </w:rPr>
        <w:t>因为这里使用的数</w:t>
      </w:r>
      <w:r>
        <w:rPr>
          <w:color w:val="C00000"/>
          <w:spacing w:val="-5"/>
        </w:rPr>
        <w:t xml:space="preserve">据是随机选择的 </w:t>
      </w:r>
      <w:r>
        <w:rPr>
          <w:rFonts w:ascii="Calibri" w:hAnsi="Calibri" w:eastAsia="Calibri"/>
          <w:color w:val="C00000"/>
        </w:rPr>
        <w:t xml:space="preserve">mini batch </w:t>
      </w:r>
      <w:r>
        <w:rPr>
          <w:color w:val="C00000"/>
        </w:rPr>
        <w:t>数据，所以又称为随机梯度下降法（</w:t>
      </w:r>
      <w:r>
        <w:rPr>
          <w:rFonts w:ascii="Calibri" w:hAnsi="Calibri" w:eastAsia="Calibri"/>
          <w:color w:val="C00000"/>
        </w:rPr>
        <w:t>stochastic gradient descent</w:t>
      </w:r>
      <w:r>
        <w:rPr>
          <w:color w:val="C00000"/>
        </w:rPr>
        <w:t>）。</w:t>
      </w:r>
      <w:r>
        <w:rPr>
          <w:rFonts w:ascii="Calibri" w:hAnsi="Calibri" w:eastAsia="Calibri"/>
          <w:color w:val="C00000"/>
        </w:rPr>
        <w:t>“</w:t>
      </w:r>
      <w:r>
        <w:rPr>
          <w:color w:val="C00000"/>
        </w:rPr>
        <w:t>随机</w:t>
      </w:r>
      <w:r>
        <w:rPr>
          <w:rFonts w:ascii="Calibri" w:hAnsi="Calibri" w:eastAsia="Calibri"/>
          <w:color w:val="C00000"/>
          <w:spacing w:val="3"/>
        </w:rPr>
        <w:t>”</w:t>
      </w:r>
      <w:r>
        <w:rPr>
          <w:color w:val="C00000"/>
        </w:rPr>
        <w:t>指的是</w:t>
      </w:r>
      <w:r>
        <w:rPr>
          <w:rFonts w:ascii="Calibri" w:hAnsi="Calibri" w:eastAsia="Calibri"/>
          <w:color w:val="C00000"/>
        </w:rPr>
        <w:t>“</w:t>
      </w:r>
      <w:r>
        <w:rPr>
          <w:color w:val="C00000"/>
        </w:rPr>
        <w:t>随机选择的</w:t>
      </w:r>
      <w:r>
        <w:rPr>
          <w:rFonts w:ascii="Calibri" w:hAnsi="Calibri" w:eastAsia="Calibri"/>
          <w:color w:val="C00000"/>
        </w:rPr>
        <w:t>”</w:t>
      </w:r>
      <w:r>
        <w:rPr>
          <w:color w:val="C00000"/>
        </w:rPr>
        <w:t>的意思，因此，随机梯度下降法是</w:t>
      </w:r>
      <w:r>
        <w:rPr>
          <w:rFonts w:ascii="Calibri" w:hAnsi="Calibri" w:eastAsia="Calibri"/>
          <w:color w:val="C00000"/>
        </w:rPr>
        <w:t>“</w:t>
      </w:r>
      <w:r>
        <w:rPr>
          <w:color w:val="C00000"/>
        </w:rPr>
        <w:t>对随机选择的数据进行的梯度下降法</w:t>
      </w:r>
      <w:r>
        <w:rPr>
          <w:rFonts w:ascii="Calibri" w:hAnsi="Calibri" w:eastAsia="Calibri"/>
          <w:color w:val="C00000"/>
        </w:rPr>
        <w:t>”</w:t>
      </w:r>
      <w:r>
        <w:rPr>
          <w:color w:val="C00000"/>
        </w:rPr>
        <w:t>。</w:t>
      </w:r>
    </w:p>
    <w:p>
      <w:pPr>
        <w:pStyle w:val="3"/>
        <w:spacing w:before="2" w:line="324" w:lineRule="auto"/>
        <w:ind w:left="120" w:right="297" w:firstLine="420"/>
        <w:jc w:val="both"/>
      </w:pPr>
      <w:r>
        <w:rPr>
          <w:spacing w:val="-5"/>
        </w:rPr>
        <w:t xml:space="preserve">深度学习的很多框架中，随机梯度下降法一般由一个名为 </w:t>
      </w:r>
      <w:r>
        <w:rPr>
          <w:rFonts w:ascii="Calibri" w:eastAsia="Calibri"/>
        </w:rPr>
        <w:t xml:space="preserve">SGD </w:t>
      </w:r>
      <w:r>
        <w:rPr>
          <w:spacing w:val="-5"/>
        </w:rPr>
        <w:t>的函数来实现。</w:t>
      </w:r>
      <w:r>
        <w:rPr>
          <w:rFonts w:ascii="Calibri" w:eastAsia="Calibri"/>
        </w:rPr>
        <w:t xml:space="preserve">SGD </w:t>
      </w:r>
      <w:r>
        <w:rPr>
          <w:spacing w:val="-2"/>
        </w:rPr>
        <w:t>来源于随机梯度下</w:t>
      </w:r>
      <w:r>
        <w:t>降法的英文名称的首字母</w:t>
      </w:r>
    </w:p>
    <w:p>
      <w:pPr>
        <w:pStyle w:val="3"/>
        <w:spacing w:before="5"/>
        <w:rPr>
          <w:sz w:val="24"/>
        </w:rPr>
      </w:pPr>
    </w:p>
    <w:p>
      <w:pPr>
        <w:pStyle w:val="11"/>
        <w:numPr>
          <w:ilvl w:val="0"/>
          <w:numId w:val="17"/>
        </w:numPr>
        <w:tabs>
          <w:tab w:val="left" w:pos="346"/>
        </w:tabs>
        <w:spacing w:before="1" w:after="0" w:line="240" w:lineRule="auto"/>
        <w:ind w:left="345" w:right="0" w:hanging="226"/>
        <w:jc w:val="both"/>
        <w:rPr>
          <w:rFonts w:ascii="Calibri" w:eastAsia="Calibri"/>
          <w:sz w:val="18"/>
        </w:rPr>
      </w:pPr>
      <w:bookmarkStart w:id="37" w:name="_bookmark24"/>
      <w:bookmarkEnd w:id="37"/>
      <w:bookmarkStart w:id="38" w:name="_bookmark24"/>
      <w:bookmarkEnd w:id="38"/>
      <w:r>
        <w:rPr>
          <w:sz w:val="18"/>
        </w:rPr>
        <w:t>基于测试数据的评价</w:t>
      </w:r>
    </w:p>
    <w:p>
      <w:pPr>
        <w:pStyle w:val="3"/>
        <w:spacing w:before="81" w:line="324" w:lineRule="auto"/>
        <w:ind w:left="120" w:right="297" w:firstLine="420"/>
        <w:jc w:val="both"/>
      </w:pPr>
      <w:r>
        <w:rPr>
          <w:rFonts w:ascii="Calibri" w:hAnsi="Calibri" w:eastAsia="Calibri"/>
          <w:color w:val="C00000"/>
        </w:rPr>
        <w:t xml:space="preserve">epoch </w:t>
      </w:r>
      <w:r>
        <w:rPr>
          <w:color w:val="C00000"/>
          <w:spacing w:val="-2"/>
        </w:rPr>
        <w:t xml:space="preserve">是一个单位。一个 </w:t>
      </w:r>
      <w:r>
        <w:rPr>
          <w:rFonts w:ascii="Calibri" w:hAnsi="Calibri" w:eastAsia="Calibri"/>
          <w:color w:val="C00000"/>
        </w:rPr>
        <w:t xml:space="preserve">epoch </w:t>
      </w:r>
      <w:r>
        <w:rPr>
          <w:color w:val="C00000"/>
          <w:spacing w:val="-1"/>
        </w:rPr>
        <w:t>表示学习中所有训练数据均被使用过一次时的更新次数。</w:t>
      </w:r>
      <w:r>
        <w:rPr>
          <w:spacing w:val="-5"/>
        </w:rPr>
        <w:t>比如，对于</w:t>
      </w:r>
      <w:r>
        <w:rPr>
          <w:rFonts w:ascii="Calibri" w:hAnsi="Calibri" w:eastAsia="Calibri"/>
        </w:rPr>
        <w:t xml:space="preserve">10000 </w:t>
      </w:r>
      <w:r>
        <w:rPr>
          <w:spacing w:val="-2"/>
        </w:rPr>
        <w:t xml:space="preserve">笔训练数据，用大小为 </w:t>
      </w:r>
      <w:r>
        <w:rPr>
          <w:rFonts w:ascii="Calibri" w:hAnsi="Calibri" w:eastAsia="Calibri"/>
        </w:rPr>
        <w:t xml:space="preserve">100 </w:t>
      </w:r>
      <w:r>
        <w:rPr>
          <w:spacing w:val="-10"/>
        </w:rPr>
        <w:t xml:space="preserve">笔数据的 </w:t>
      </w:r>
      <w:r>
        <w:rPr>
          <w:rFonts w:ascii="Calibri" w:hAnsi="Calibri" w:eastAsia="Calibri"/>
        </w:rPr>
        <w:t xml:space="preserve">mini-batch </w:t>
      </w:r>
      <w:r>
        <w:rPr>
          <w:spacing w:val="-2"/>
        </w:rPr>
        <w:t xml:space="preserve">进行学习时，重复随机梯度下降法 </w:t>
      </w:r>
      <w:r>
        <w:rPr>
          <w:rFonts w:ascii="Calibri" w:hAnsi="Calibri" w:eastAsia="Calibri"/>
        </w:rPr>
        <w:t xml:space="preserve">100 </w:t>
      </w:r>
      <w:r>
        <w:rPr>
          <w:spacing w:val="-2"/>
        </w:rPr>
        <w:t>次，所有的训练数据就都被</w:t>
      </w:r>
      <w:r>
        <w:rPr>
          <w:rFonts w:ascii="Calibri" w:hAnsi="Calibri" w:eastAsia="Calibri"/>
          <w:spacing w:val="-2"/>
        </w:rPr>
        <w:t>“</w:t>
      </w:r>
      <w:r>
        <w:rPr>
          <w:spacing w:val="-2"/>
        </w:rPr>
        <w:t>看过</w:t>
      </w:r>
      <w:r>
        <w:rPr>
          <w:rFonts w:ascii="Calibri" w:hAnsi="Calibri" w:eastAsia="Calibri"/>
          <w:spacing w:val="-2"/>
        </w:rPr>
        <w:t>”</w:t>
      </w:r>
      <w:r>
        <w:rPr>
          <w:spacing w:val="-24"/>
        </w:rPr>
        <w:t xml:space="preserve">了 </w:t>
      </w:r>
      <w:r>
        <w:rPr>
          <w:rFonts w:ascii="Calibri" w:hAnsi="Calibri" w:eastAsia="Calibri"/>
        </w:rPr>
        <w:t>A</w:t>
      </w:r>
      <w:r>
        <w:t>。此时，</w:t>
      </w:r>
      <w:r>
        <w:rPr>
          <w:rFonts w:ascii="Calibri" w:hAnsi="Calibri" w:eastAsia="Calibri"/>
        </w:rPr>
        <w:t xml:space="preserve">100 </w:t>
      </w:r>
      <w:r>
        <w:t xml:space="preserve">次就是一个 </w:t>
      </w:r>
      <w:r>
        <w:rPr>
          <w:rFonts w:ascii="Calibri" w:hAnsi="Calibri" w:eastAsia="Calibri"/>
        </w:rPr>
        <w:t>epoch</w:t>
      </w:r>
      <w:r>
        <w:t>。</w:t>
      </w:r>
    </w:p>
    <w:p>
      <w:pPr>
        <w:pStyle w:val="3"/>
        <w:spacing w:before="6"/>
        <w:rPr>
          <w:sz w:val="24"/>
        </w:rPr>
      </w:pPr>
    </w:p>
    <w:p>
      <w:pPr>
        <w:pStyle w:val="3"/>
        <w:spacing w:before="1"/>
        <w:ind w:left="120"/>
      </w:pPr>
      <w:r>
        <w:t>第五章 误差反向传播算法</w:t>
      </w:r>
    </w:p>
    <w:p>
      <w:pPr>
        <w:pStyle w:val="3"/>
      </w:pPr>
    </w:p>
    <w:p>
      <w:pPr>
        <w:pStyle w:val="3"/>
        <w:spacing w:before="8"/>
        <w:rPr>
          <w:sz w:val="12"/>
        </w:rPr>
      </w:pPr>
    </w:p>
    <w:p>
      <w:pPr>
        <w:pStyle w:val="3"/>
        <w:spacing w:before="1"/>
        <w:ind w:left="120"/>
      </w:pPr>
      <w:r>
        <w:t>重点内容：</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掌握计算图反向传播怎么画</w:t>
      </w:r>
    </w:p>
    <w:p>
      <w:pPr>
        <w:pStyle w:val="3"/>
        <w:rPr>
          <w:sz w:val="20"/>
        </w:rPr>
      </w:pPr>
    </w:p>
    <w:p>
      <w:pPr>
        <w:pStyle w:val="3"/>
        <w:spacing w:before="137"/>
        <w:ind w:left="120"/>
      </w:pPr>
      <w:r>
        <w:t>一个能够高效计算权重参数的梯度的方法</w:t>
      </w:r>
      <w:r>
        <w:rPr>
          <w:rFonts w:ascii="Calibri" w:hAnsi="Calibri" w:eastAsia="Calibri"/>
        </w:rPr>
        <w:t>——</w:t>
      </w:r>
      <w:r>
        <w:t>误差反向传播法</w:t>
      </w:r>
    </w:p>
    <w:p>
      <w:pPr>
        <w:pStyle w:val="3"/>
        <w:spacing w:before="81"/>
        <w:ind w:left="120"/>
      </w:pPr>
      <w:r>
        <w:rPr>
          <w:spacing w:val="-8"/>
        </w:rPr>
        <w:t>要正确理解误差反向传播法，两种方法：一种是基于数学式； 另一种是基于计算图</w:t>
      </w:r>
      <w:r>
        <w:t>（</w:t>
      </w:r>
      <w:r>
        <w:rPr>
          <w:rFonts w:ascii="Calibri" w:eastAsia="Calibri"/>
          <w:spacing w:val="-2"/>
        </w:rPr>
        <w:t>c</w:t>
      </w:r>
      <w:r>
        <w:rPr>
          <w:rFonts w:ascii="Calibri" w:eastAsia="Calibri"/>
          <w:spacing w:val="1"/>
        </w:rPr>
        <w:t>o</w:t>
      </w:r>
      <w:r>
        <w:rPr>
          <w:rFonts w:ascii="Calibri" w:eastAsia="Calibri"/>
        </w:rPr>
        <w:t>m</w:t>
      </w:r>
      <w:r>
        <w:rPr>
          <w:rFonts w:ascii="Calibri" w:eastAsia="Calibri"/>
          <w:spacing w:val="-1"/>
        </w:rPr>
        <w:t>put</w:t>
      </w:r>
      <w:r>
        <w:rPr>
          <w:rFonts w:ascii="Calibri" w:eastAsia="Calibri"/>
          <w:spacing w:val="-3"/>
        </w:rPr>
        <w:t>a</w:t>
      </w:r>
      <w:r>
        <w:rPr>
          <w:rFonts w:ascii="Calibri" w:eastAsia="Calibri"/>
          <w:spacing w:val="-1"/>
        </w:rPr>
        <w:t>ti</w:t>
      </w:r>
      <w:r>
        <w:rPr>
          <w:rFonts w:ascii="Calibri" w:eastAsia="Calibri"/>
          <w:spacing w:val="1"/>
        </w:rPr>
        <w:t>o</w:t>
      </w:r>
      <w:r>
        <w:rPr>
          <w:rFonts w:ascii="Calibri" w:eastAsia="Calibri"/>
          <w:spacing w:val="-1"/>
        </w:rPr>
        <w:t>n</w:t>
      </w:r>
      <w:r>
        <w:rPr>
          <w:rFonts w:ascii="Calibri" w:eastAsia="Calibri"/>
        </w:rPr>
        <w:t>al</w:t>
      </w:r>
      <w:r>
        <w:rPr>
          <w:rFonts w:ascii="Calibri" w:eastAsia="Calibri"/>
          <w:spacing w:val="-1"/>
        </w:rPr>
        <w:t xml:space="preserve"> g</w:t>
      </w:r>
      <w:r>
        <w:rPr>
          <w:rFonts w:ascii="Calibri" w:eastAsia="Calibri"/>
          <w:spacing w:val="-3"/>
        </w:rPr>
        <w:t>r</w:t>
      </w:r>
      <w:r>
        <w:rPr>
          <w:rFonts w:ascii="Calibri" w:eastAsia="Calibri"/>
        </w:rPr>
        <w:t>a</w:t>
      </w:r>
      <w:r>
        <w:rPr>
          <w:rFonts w:ascii="Calibri" w:eastAsia="Calibri"/>
          <w:spacing w:val="-1"/>
        </w:rPr>
        <w:t>ph</w:t>
      </w:r>
      <w:r>
        <w:rPr>
          <w:spacing w:val="-89"/>
        </w:rPr>
        <w:t>）</w:t>
      </w:r>
      <w:r>
        <w:t>。</w:t>
      </w:r>
    </w:p>
    <w:p>
      <w:pPr>
        <w:pStyle w:val="3"/>
        <w:rPr>
          <w:sz w:val="20"/>
        </w:rPr>
      </w:pPr>
    </w:p>
    <w:p>
      <w:pPr>
        <w:pStyle w:val="11"/>
        <w:numPr>
          <w:ilvl w:val="0"/>
          <w:numId w:val="18"/>
        </w:numPr>
        <w:tabs>
          <w:tab w:val="left" w:pos="346"/>
        </w:tabs>
        <w:spacing w:before="138" w:after="0" w:line="240" w:lineRule="auto"/>
        <w:ind w:left="345" w:right="0" w:hanging="226"/>
        <w:jc w:val="both"/>
        <w:rPr>
          <w:rFonts w:ascii="Calibri" w:eastAsia="Calibri"/>
          <w:color w:val="C00000"/>
          <w:sz w:val="18"/>
        </w:rPr>
      </w:pPr>
      <w:bookmarkStart w:id="39" w:name="_bookmark26"/>
      <w:bookmarkEnd w:id="39"/>
      <w:bookmarkStart w:id="40" w:name="_bookmark26"/>
      <w:bookmarkEnd w:id="40"/>
      <w:r>
        <w:rPr>
          <w:color w:val="C00000"/>
          <w:sz w:val="18"/>
        </w:rPr>
        <w:t>计算图法</w:t>
      </w:r>
    </w:p>
    <w:p>
      <w:pPr>
        <w:pStyle w:val="3"/>
        <w:spacing w:before="81" w:line="324" w:lineRule="auto"/>
        <w:ind w:left="120" w:right="297" w:firstLine="420"/>
        <w:jc w:val="both"/>
      </w:pPr>
      <w:r>
        <w:t>从左向右进行计算</w:t>
      </w:r>
      <w:r>
        <w:rPr>
          <w:rFonts w:ascii="Calibri" w:hAnsi="Calibri" w:eastAsia="Calibri"/>
        </w:rPr>
        <w:t>”</w:t>
      </w:r>
      <w:r>
        <w:t>是一种正方向上的传播，简称为正向传播（</w:t>
      </w:r>
      <w:r>
        <w:rPr>
          <w:rFonts w:ascii="Calibri" w:hAnsi="Calibri" w:eastAsia="Calibri"/>
        </w:rPr>
        <w:t>forward</w:t>
      </w:r>
      <w:r>
        <w:rPr>
          <w:rFonts w:ascii="Calibri" w:hAnsi="Calibri" w:eastAsia="Calibri"/>
          <w:spacing w:val="-16"/>
        </w:rPr>
        <w:t xml:space="preserve"> </w:t>
      </w:r>
      <w:r>
        <w:rPr>
          <w:rFonts w:ascii="Calibri" w:hAnsi="Calibri" w:eastAsia="Calibri"/>
        </w:rPr>
        <w:t>propagation</w:t>
      </w:r>
      <w:r>
        <w:t>）。正向传播是从计算图出发点到结束点的传播。既然有正向传播这个名称，当然也可以考虑反向（</w:t>
      </w:r>
      <w:r>
        <w:rPr>
          <w:spacing w:val="-2"/>
        </w:rPr>
        <w:t>从图上看的话，就是从</w:t>
      </w:r>
      <w:r>
        <w:t>右向左）的传播。</w:t>
      </w:r>
    </w:p>
    <w:p>
      <w:pPr>
        <w:pStyle w:val="3"/>
        <w:spacing w:before="2" w:line="324" w:lineRule="auto"/>
        <w:ind w:left="120" w:right="235" w:firstLine="420"/>
      </w:pPr>
      <w:r>
        <w:rPr>
          <w:color w:val="C00000"/>
        </w:rPr>
        <w:t>计算图的特征是可以通过传递</w:t>
      </w:r>
      <w:r>
        <w:rPr>
          <w:rFonts w:ascii="Calibri" w:hAnsi="Calibri" w:eastAsia="Calibri"/>
          <w:color w:val="C00000"/>
        </w:rPr>
        <w:t>“</w:t>
      </w:r>
      <w:r>
        <w:rPr>
          <w:color w:val="C00000"/>
        </w:rPr>
        <w:t>局部计算</w:t>
      </w:r>
      <w:r>
        <w:rPr>
          <w:rFonts w:ascii="Calibri" w:hAnsi="Calibri" w:eastAsia="Calibri"/>
          <w:color w:val="C00000"/>
        </w:rPr>
        <w:t>”</w:t>
      </w:r>
      <w:r>
        <w:rPr>
          <w:color w:val="C00000"/>
        </w:rPr>
        <w:t>获得最终结果。</w:t>
      </w:r>
      <w:r>
        <w:rPr>
          <w:rFonts w:ascii="Calibri" w:hAnsi="Calibri" w:eastAsia="Calibri"/>
          <w:color w:val="C00000"/>
        </w:rPr>
        <w:t>“</w:t>
      </w:r>
      <w:r>
        <w:rPr>
          <w:color w:val="C00000"/>
        </w:rPr>
        <w:t>局部</w:t>
      </w:r>
      <w:r>
        <w:rPr>
          <w:rFonts w:ascii="Calibri" w:hAnsi="Calibri" w:eastAsia="Calibri"/>
          <w:color w:val="C00000"/>
        </w:rPr>
        <w:t>”</w:t>
      </w:r>
      <w:r>
        <w:rPr>
          <w:color w:val="C00000"/>
        </w:rPr>
        <w:t>这个词的意思是</w:t>
      </w:r>
      <w:r>
        <w:rPr>
          <w:rFonts w:ascii="Calibri" w:hAnsi="Calibri" w:eastAsia="Calibri"/>
          <w:color w:val="C00000"/>
        </w:rPr>
        <w:t>“</w:t>
      </w:r>
      <w:r>
        <w:rPr>
          <w:color w:val="C00000"/>
        </w:rPr>
        <w:t>与自己相关的某个小范围</w:t>
      </w:r>
      <w:r>
        <w:rPr>
          <w:rFonts w:ascii="Calibri" w:hAnsi="Calibri" w:eastAsia="Calibri"/>
          <w:color w:val="C00000"/>
        </w:rPr>
        <w:t>”</w:t>
      </w:r>
      <w:r>
        <w:rPr>
          <w:color w:val="C00000"/>
        </w:rPr>
        <w:t>。使用计算图最大的原因是，可以通过反向传播高效计算导数。</w:t>
      </w:r>
    </w:p>
    <w:p>
      <w:pPr>
        <w:spacing w:after="0" w:line="324" w:lineRule="auto"/>
        <w:sectPr>
          <w:pgSz w:w="11910" w:h="16840"/>
          <w:pgMar w:top="1580" w:right="1500" w:bottom="280" w:left="1680" w:header="720" w:footer="720" w:gutter="0"/>
          <w:cols w:space="720" w:num="1"/>
        </w:sectPr>
      </w:pPr>
    </w:p>
    <w:p>
      <w:pPr>
        <w:pStyle w:val="3"/>
        <w:spacing w:before="64"/>
        <w:ind w:left="120"/>
      </w:pPr>
      <w:r>
        <w:t>链式法则</w:t>
      </w:r>
    </w:p>
    <w:p>
      <w:pPr>
        <w:pStyle w:val="3"/>
        <w:spacing w:before="81" w:line="324" w:lineRule="auto"/>
        <w:ind w:left="120" w:right="297" w:firstLine="420"/>
      </w:pPr>
      <w:r>
        <w:rPr>
          <w:spacing w:val="-6"/>
        </w:rPr>
        <w:t>原理：如果某个函数由复合函数表示，则该复合函数的导数可以用构成复合函数的各个函数的导数的</w:t>
      </w:r>
      <w:r>
        <w:t>乘积表示。</w:t>
      </w:r>
    </w:p>
    <w:p>
      <w:pPr>
        <w:pStyle w:val="3"/>
        <w:spacing w:before="5"/>
        <w:rPr>
          <w:sz w:val="24"/>
        </w:rPr>
      </w:pPr>
    </w:p>
    <w:p>
      <w:pPr>
        <w:pStyle w:val="3"/>
        <w:spacing w:before="1"/>
        <w:ind w:left="120"/>
      </w:pPr>
      <w:r>
        <w:t>加法的反向传播：</w:t>
      </w:r>
    </w:p>
    <w:p>
      <w:pPr>
        <w:pStyle w:val="3"/>
        <w:spacing w:before="4"/>
        <w:rPr>
          <w:sz w:val="12"/>
        </w:rPr>
      </w:pPr>
      <w:r>
        <w:drawing>
          <wp:anchor distT="0" distB="0" distL="0" distR="0" simplePos="0" relativeHeight="251660288" behindDoc="0" locked="0" layoutInCell="1" allowOverlap="1">
            <wp:simplePos x="0" y="0"/>
            <wp:positionH relativeFrom="page">
              <wp:posOffset>2279015</wp:posOffset>
            </wp:positionH>
            <wp:positionV relativeFrom="paragraph">
              <wp:posOffset>125095</wp:posOffset>
            </wp:positionV>
            <wp:extent cx="3018790" cy="1579880"/>
            <wp:effectExtent l="0" t="0" r="0" b="0"/>
            <wp:wrapTopAndBottom/>
            <wp:docPr id="73"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7.jpeg"/>
                    <pic:cNvPicPr>
                      <a:picLocks noChangeAspect="1"/>
                    </pic:cNvPicPr>
                  </pic:nvPicPr>
                  <pic:blipFill>
                    <a:blip r:embed="rId42" cstate="print"/>
                    <a:stretch>
                      <a:fillRect/>
                    </a:stretch>
                  </pic:blipFill>
                  <pic:spPr>
                    <a:xfrm>
                      <a:off x="0" y="0"/>
                      <a:ext cx="3018613" cy="1580006"/>
                    </a:xfrm>
                    <a:prstGeom prst="rect">
                      <a:avLst/>
                    </a:prstGeom>
                  </pic:spPr>
                </pic:pic>
              </a:graphicData>
            </a:graphic>
          </wp:anchor>
        </w:drawing>
      </w:r>
    </w:p>
    <w:p>
      <w:pPr>
        <w:pStyle w:val="3"/>
        <w:spacing w:before="8"/>
        <w:rPr>
          <w:sz w:val="13"/>
        </w:rPr>
      </w:pPr>
    </w:p>
    <w:p>
      <w:pPr>
        <w:pStyle w:val="3"/>
        <w:ind w:left="120"/>
      </w:pPr>
      <w:r>
        <w:t>乘法的反向传播：</w:t>
      </w:r>
    </w:p>
    <w:p>
      <w:pPr>
        <w:pStyle w:val="3"/>
        <w:spacing w:before="8"/>
        <w:rPr>
          <w:sz w:val="10"/>
        </w:rPr>
      </w:pPr>
      <w:r>
        <w:drawing>
          <wp:anchor distT="0" distB="0" distL="0" distR="0" simplePos="0" relativeHeight="251660288" behindDoc="0" locked="0" layoutInCell="1" allowOverlap="1">
            <wp:simplePos x="0" y="0"/>
            <wp:positionH relativeFrom="page">
              <wp:posOffset>2275840</wp:posOffset>
            </wp:positionH>
            <wp:positionV relativeFrom="paragraph">
              <wp:posOffset>111760</wp:posOffset>
            </wp:positionV>
            <wp:extent cx="3017520" cy="1454150"/>
            <wp:effectExtent l="0" t="0" r="0" b="0"/>
            <wp:wrapTopAndBottom/>
            <wp:docPr id="75"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8.jpeg"/>
                    <pic:cNvPicPr>
                      <a:picLocks noChangeAspect="1"/>
                    </pic:cNvPicPr>
                  </pic:nvPicPr>
                  <pic:blipFill>
                    <a:blip r:embed="rId43" cstate="print"/>
                    <a:stretch>
                      <a:fillRect/>
                    </a:stretch>
                  </pic:blipFill>
                  <pic:spPr>
                    <a:xfrm>
                      <a:off x="0" y="0"/>
                      <a:ext cx="3017406" cy="1454277"/>
                    </a:xfrm>
                    <a:prstGeom prst="rect">
                      <a:avLst/>
                    </a:prstGeom>
                  </pic:spPr>
                </pic:pic>
              </a:graphicData>
            </a:graphic>
          </wp:anchor>
        </w:drawing>
      </w:r>
    </w:p>
    <w:p>
      <w:pPr>
        <w:pStyle w:val="3"/>
        <w:spacing w:before="82" w:after="83"/>
        <w:ind w:left="120"/>
      </w:pPr>
      <w:r>
        <w:rPr>
          <w:shd w:val="clear" w:color="auto" w:fill="FFFF00"/>
        </w:rPr>
        <w:t>举个栗子：</w:t>
      </w:r>
    </w:p>
    <w:p>
      <w:pPr>
        <w:pStyle w:val="3"/>
        <w:ind w:left="1776"/>
        <w:rPr>
          <w:sz w:val="20"/>
        </w:rPr>
      </w:pPr>
      <w:r>
        <w:rPr>
          <w:sz w:val="20"/>
        </w:rPr>
        <w:drawing>
          <wp:inline distT="0" distB="0" distL="0" distR="0">
            <wp:extent cx="3197225" cy="1341120"/>
            <wp:effectExtent l="0" t="0" r="0" b="0"/>
            <wp:docPr id="77"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9.jpeg"/>
                    <pic:cNvPicPr>
                      <a:picLocks noChangeAspect="1"/>
                    </pic:cNvPicPr>
                  </pic:nvPicPr>
                  <pic:blipFill>
                    <a:blip r:embed="rId44" cstate="print"/>
                    <a:stretch>
                      <a:fillRect/>
                    </a:stretch>
                  </pic:blipFill>
                  <pic:spPr>
                    <a:xfrm>
                      <a:off x="0" y="0"/>
                      <a:ext cx="3197857" cy="1341120"/>
                    </a:xfrm>
                    <a:prstGeom prst="rect">
                      <a:avLst/>
                    </a:prstGeom>
                  </pic:spPr>
                </pic:pic>
              </a:graphicData>
            </a:graphic>
          </wp:inline>
        </w:drawing>
      </w:r>
    </w:p>
    <w:p>
      <w:pPr>
        <w:pStyle w:val="3"/>
        <w:spacing w:before="70"/>
        <w:ind w:left="120"/>
      </w:pPr>
      <w:r>
        <w:rPr>
          <w:color w:val="C00000"/>
          <w:shd w:val="clear" w:color="auto" w:fill="FFFF00"/>
        </w:rPr>
        <w:t>下面这个图要求一定掌握</w:t>
      </w:r>
    </w:p>
    <w:p>
      <w:pPr>
        <w:pStyle w:val="3"/>
        <w:spacing w:before="3"/>
        <w:rPr>
          <w:sz w:val="11"/>
        </w:rPr>
      </w:pPr>
      <w:r>
        <w:drawing>
          <wp:anchor distT="0" distB="0" distL="0" distR="0" simplePos="0" relativeHeight="251660288" behindDoc="0" locked="0" layoutInCell="1" allowOverlap="1">
            <wp:simplePos x="0" y="0"/>
            <wp:positionH relativeFrom="page">
              <wp:posOffset>2193925</wp:posOffset>
            </wp:positionH>
            <wp:positionV relativeFrom="paragraph">
              <wp:posOffset>116205</wp:posOffset>
            </wp:positionV>
            <wp:extent cx="3186430" cy="1642745"/>
            <wp:effectExtent l="0" t="0" r="0" b="0"/>
            <wp:wrapTopAndBottom/>
            <wp:docPr id="79"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0.jpeg"/>
                    <pic:cNvPicPr>
                      <a:picLocks noChangeAspect="1"/>
                    </pic:cNvPicPr>
                  </pic:nvPicPr>
                  <pic:blipFill>
                    <a:blip r:embed="rId45" cstate="print"/>
                    <a:stretch>
                      <a:fillRect/>
                    </a:stretch>
                  </pic:blipFill>
                  <pic:spPr>
                    <a:xfrm>
                      <a:off x="0" y="0"/>
                      <a:ext cx="3186260" cy="1642872"/>
                    </a:xfrm>
                    <a:prstGeom prst="rect">
                      <a:avLst/>
                    </a:prstGeom>
                  </pic:spPr>
                </pic:pic>
              </a:graphicData>
            </a:graphic>
          </wp:anchor>
        </w:drawing>
      </w:r>
    </w:p>
    <w:p>
      <w:pPr>
        <w:pStyle w:val="11"/>
        <w:numPr>
          <w:ilvl w:val="0"/>
          <w:numId w:val="18"/>
        </w:numPr>
        <w:tabs>
          <w:tab w:val="left" w:pos="346"/>
        </w:tabs>
        <w:spacing w:before="90" w:after="0" w:line="240" w:lineRule="auto"/>
        <w:ind w:left="345" w:right="0" w:hanging="226"/>
        <w:jc w:val="left"/>
        <w:rPr>
          <w:rFonts w:ascii="Calibri" w:eastAsia="Calibri"/>
          <w:sz w:val="18"/>
        </w:rPr>
      </w:pPr>
      <w:bookmarkStart w:id="41" w:name="_bookmark27"/>
      <w:bookmarkEnd w:id="41"/>
      <w:bookmarkStart w:id="42" w:name="_bookmark27"/>
      <w:bookmarkEnd w:id="42"/>
      <w:r>
        <w:rPr>
          <w:sz w:val="18"/>
        </w:rPr>
        <w:t>乘法层的实现</w:t>
      </w:r>
    </w:p>
    <w:p>
      <w:pPr>
        <w:pStyle w:val="3"/>
        <w:spacing w:before="81" w:line="324" w:lineRule="auto"/>
        <w:ind w:left="120" w:right="297" w:firstLine="420"/>
      </w:pPr>
      <w:r>
        <w:rPr>
          <w:spacing w:val="-2"/>
        </w:rPr>
        <w:t>层的实现中有两个共通的方法</w:t>
      </w:r>
      <w:r>
        <w:rPr>
          <w:spacing w:val="-3"/>
        </w:rPr>
        <w:t>（</w:t>
      </w:r>
      <w:r>
        <w:t>接口）</w:t>
      </w:r>
      <w:r>
        <w:rPr>
          <w:rFonts w:ascii="Calibri" w:eastAsia="Calibri"/>
        </w:rPr>
        <w:t>forward()</w:t>
      </w:r>
      <w:r>
        <w:rPr>
          <w:spacing w:val="-38"/>
        </w:rPr>
        <w:t xml:space="preserve">和 </w:t>
      </w:r>
      <w:r>
        <w:rPr>
          <w:rFonts w:ascii="Calibri" w:eastAsia="Calibri"/>
        </w:rPr>
        <w:t>backward()</w:t>
      </w:r>
      <w:r>
        <w:rPr>
          <w:spacing w:val="-8"/>
        </w:rPr>
        <w:t>。</w:t>
      </w:r>
      <w:r>
        <w:rPr>
          <w:rFonts w:ascii="Calibri" w:eastAsia="Calibri"/>
        </w:rPr>
        <w:t>forward()</w:t>
      </w:r>
      <w:r>
        <w:t>对应正向传播，</w:t>
      </w:r>
      <w:r>
        <w:rPr>
          <w:rFonts w:ascii="Calibri" w:eastAsia="Calibri"/>
        </w:rPr>
        <w:t>backward()</w:t>
      </w:r>
      <w:r>
        <w:t>对应反向传播。</w:t>
      </w:r>
    </w:p>
    <w:p>
      <w:pPr>
        <w:spacing w:after="0" w:line="324" w:lineRule="auto"/>
        <w:sectPr>
          <w:pgSz w:w="11910" w:h="16840"/>
          <w:pgMar w:top="1400" w:right="1500" w:bottom="280" w:left="1680" w:header="720" w:footer="720" w:gutter="0"/>
          <w:cols w:space="720" w:num="1"/>
        </w:sectPr>
      </w:pPr>
    </w:p>
    <w:p>
      <w:pPr>
        <w:pStyle w:val="3"/>
        <w:spacing w:before="64" w:line="324" w:lineRule="auto"/>
        <w:ind w:left="120" w:right="244" w:firstLine="420"/>
        <w:jc w:val="both"/>
      </w:pPr>
      <w:r>
        <w:rPr>
          <w:rFonts w:ascii="Times New Roman" w:eastAsia="Times New Roman"/>
          <w:u w:val="single"/>
        </w:rPr>
        <w:t xml:space="preserve">    </w:t>
      </w:r>
      <w:r>
        <w:rPr>
          <w:rFonts w:ascii="Calibri" w:eastAsia="Calibri"/>
        </w:rPr>
        <w:t>init</w:t>
      </w:r>
      <w:r>
        <w:rPr>
          <w:rFonts w:ascii="Calibri" w:eastAsia="Calibri"/>
          <w:spacing w:val="5"/>
          <w:u w:val="single"/>
        </w:rPr>
        <w:t xml:space="preserve">  </w:t>
      </w:r>
      <w:r>
        <w:rPr>
          <w:rFonts w:ascii="Calibri" w:eastAsia="Calibri"/>
        </w:rPr>
        <w:t>()</w:t>
      </w:r>
      <w:r>
        <w:rPr>
          <w:spacing w:val="4"/>
        </w:rPr>
        <w:t>中会初始化实例变量</w:t>
      </w:r>
      <w:r>
        <w:rPr>
          <w:rFonts w:ascii="Calibri" w:eastAsia="Calibri"/>
        </w:rPr>
        <w:t xml:space="preserve">x </w:t>
      </w:r>
      <w:r>
        <w:rPr>
          <w:spacing w:val="43"/>
        </w:rPr>
        <w:t>和</w:t>
      </w:r>
      <w:r>
        <w:rPr>
          <w:rFonts w:ascii="Calibri" w:eastAsia="Calibri"/>
          <w:spacing w:val="-20"/>
        </w:rPr>
        <w:t>y</w:t>
      </w:r>
      <w:r>
        <w:rPr>
          <w:spacing w:val="-8"/>
        </w:rPr>
        <w:t>，它们用于保存正向传播时的输入值。</w:t>
      </w:r>
      <w:r>
        <w:rPr>
          <w:rFonts w:ascii="Calibri" w:eastAsia="Calibri"/>
          <w:color w:val="C00000"/>
        </w:rPr>
        <w:t>forward()</w:t>
      </w:r>
      <w:r>
        <w:rPr>
          <w:color w:val="C00000"/>
          <w:spacing w:val="-16"/>
        </w:rPr>
        <w:t xml:space="preserve">接收 </w:t>
      </w:r>
      <w:r>
        <w:rPr>
          <w:rFonts w:ascii="Calibri" w:eastAsia="Calibri"/>
          <w:color w:val="C00000"/>
        </w:rPr>
        <w:t xml:space="preserve">x </w:t>
      </w:r>
      <w:r>
        <w:rPr>
          <w:color w:val="C00000"/>
          <w:spacing w:val="-23"/>
        </w:rPr>
        <w:t xml:space="preserve">和 </w:t>
      </w:r>
      <w:r>
        <w:rPr>
          <w:rFonts w:ascii="Calibri" w:eastAsia="Calibri"/>
          <w:color w:val="C00000"/>
        </w:rPr>
        <w:t xml:space="preserve">y </w:t>
      </w:r>
      <w:r>
        <w:rPr>
          <w:color w:val="C00000"/>
        </w:rPr>
        <w:t>两个参数，将它们相乘后输出。</w:t>
      </w:r>
      <w:r>
        <w:rPr>
          <w:rFonts w:ascii="Calibri" w:eastAsia="Calibri"/>
          <w:color w:val="C00000"/>
        </w:rPr>
        <w:t>backward()</w:t>
      </w:r>
      <w:r>
        <w:rPr>
          <w:color w:val="C00000"/>
        </w:rPr>
        <w:t>将从上游传来的导数（</w:t>
      </w:r>
      <w:r>
        <w:rPr>
          <w:rFonts w:ascii="Calibri" w:eastAsia="Calibri"/>
          <w:color w:val="C00000"/>
        </w:rPr>
        <w:t>dout</w:t>
      </w:r>
      <w:r>
        <w:rPr>
          <w:color w:val="C00000"/>
        </w:rPr>
        <w:t>）</w:t>
      </w:r>
      <w:r>
        <w:rPr>
          <w:color w:val="C00000"/>
          <w:spacing w:val="-1"/>
        </w:rPr>
        <w:t>乘以正向传播的翻转值，然后传给下游。</w:t>
      </w:r>
    </w:p>
    <w:p>
      <w:pPr>
        <w:pStyle w:val="3"/>
        <w:spacing w:before="5"/>
        <w:rPr>
          <w:sz w:val="24"/>
        </w:rPr>
      </w:pPr>
    </w:p>
    <w:p>
      <w:pPr>
        <w:pStyle w:val="11"/>
        <w:numPr>
          <w:ilvl w:val="0"/>
          <w:numId w:val="18"/>
        </w:numPr>
        <w:tabs>
          <w:tab w:val="left" w:pos="346"/>
        </w:tabs>
        <w:spacing w:before="0" w:after="0" w:line="240" w:lineRule="auto"/>
        <w:ind w:left="345" w:right="0" w:hanging="226"/>
        <w:jc w:val="left"/>
        <w:rPr>
          <w:rFonts w:ascii="Calibri" w:eastAsia="Calibri"/>
          <w:sz w:val="18"/>
        </w:rPr>
      </w:pPr>
      <w:r>
        <w:drawing>
          <wp:anchor distT="0" distB="0" distL="0" distR="0" simplePos="0" relativeHeight="251660288" behindDoc="0" locked="0" layoutInCell="1" allowOverlap="1">
            <wp:simplePos x="0" y="0"/>
            <wp:positionH relativeFrom="page">
              <wp:posOffset>2398395</wp:posOffset>
            </wp:positionH>
            <wp:positionV relativeFrom="paragraph">
              <wp:posOffset>221615</wp:posOffset>
            </wp:positionV>
            <wp:extent cx="3014345" cy="1324610"/>
            <wp:effectExtent l="0" t="0" r="0" b="0"/>
            <wp:wrapTopAndBottom/>
            <wp:docPr id="81"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1.jpeg"/>
                    <pic:cNvPicPr>
                      <a:picLocks noChangeAspect="1"/>
                    </pic:cNvPicPr>
                  </pic:nvPicPr>
                  <pic:blipFill>
                    <a:blip r:embed="rId46" cstate="print"/>
                    <a:stretch>
                      <a:fillRect/>
                    </a:stretch>
                  </pic:blipFill>
                  <pic:spPr>
                    <a:xfrm>
                      <a:off x="0" y="0"/>
                      <a:ext cx="3014220" cy="1324355"/>
                    </a:xfrm>
                    <a:prstGeom prst="rect">
                      <a:avLst/>
                    </a:prstGeom>
                  </pic:spPr>
                </pic:pic>
              </a:graphicData>
            </a:graphic>
          </wp:anchor>
        </w:drawing>
      </w:r>
      <w:bookmarkStart w:id="43" w:name="_bookmark28"/>
      <w:bookmarkEnd w:id="43"/>
      <w:r>
        <w:rPr>
          <w:rFonts w:ascii="Calibri" w:eastAsia="Calibri"/>
          <w:sz w:val="18"/>
        </w:rPr>
        <w:t>Relu</w:t>
      </w:r>
      <w:r>
        <w:rPr>
          <w:rFonts w:ascii="Calibri" w:eastAsia="Calibri"/>
          <w:spacing w:val="2"/>
          <w:sz w:val="18"/>
        </w:rPr>
        <w:t xml:space="preserve"> </w:t>
      </w:r>
      <w:r>
        <w:rPr>
          <w:sz w:val="18"/>
        </w:rPr>
        <w:t>实现</w:t>
      </w:r>
    </w:p>
    <w:p>
      <w:pPr>
        <w:pStyle w:val="3"/>
        <w:spacing w:before="32" w:line="324" w:lineRule="auto"/>
        <w:ind w:left="120" w:right="319" w:firstLine="420"/>
        <w:jc w:val="both"/>
      </w:pPr>
      <w:r>
        <w:rPr>
          <w:spacing w:val="-5"/>
        </w:rPr>
        <w:t xml:space="preserve">如果正向传播时的输入 </w:t>
      </w:r>
      <w:r>
        <w:rPr>
          <w:rFonts w:ascii="Calibri" w:eastAsia="Calibri"/>
        </w:rPr>
        <w:t xml:space="preserve">x </w:t>
      </w:r>
      <w:r>
        <w:rPr>
          <w:spacing w:val="-16"/>
        </w:rPr>
        <w:t xml:space="preserve">大于 </w:t>
      </w:r>
      <w:r>
        <w:rPr>
          <w:rFonts w:ascii="Calibri" w:eastAsia="Calibri"/>
        </w:rPr>
        <w:t>0</w:t>
      </w:r>
      <w:r>
        <w:rPr>
          <w:spacing w:val="-1"/>
        </w:rPr>
        <w:t>，则反向传播会将上游的值原封不动地传给下游。反过来，如果正向</w:t>
      </w:r>
      <w:r>
        <w:rPr>
          <w:spacing w:val="-9"/>
        </w:rPr>
        <w:t xml:space="preserve">传播时的 </w:t>
      </w:r>
      <w:r>
        <w:rPr>
          <w:rFonts w:ascii="Calibri" w:eastAsia="Calibri"/>
        </w:rPr>
        <w:t xml:space="preserve">x </w:t>
      </w:r>
      <w:r>
        <w:rPr>
          <w:spacing w:val="-10"/>
        </w:rPr>
        <w:t xml:space="preserve">小于等于 </w:t>
      </w:r>
      <w:r>
        <w:rPr>
          <w:rFonts w:ascii="Calibri" w:eastAsia="Calibri"/>
        </w:rPr>
        <w:t>0</w:t>
      </w:r>
      <w:r>
        <w:t>，则反向传播中传给下游的信号将停在此处。</w:t>
      </w:r>
    </w:p>
    <w:p>
      <w:pPr>
        <w:pStyle w:val="3"/>
        <w:spacing w:before="1" w:line="324" w:lineRule="auto"/>
        <w:ind w:left="120" w:right="297" w:firstLine="420"/>
        <w:jc w:val="both"/>
      </w:pPr>
      <w:r>
        <w:rPr>
          <w:rFonts w:ascii="Calibri" w:eastAsia="Calibri"/>
        </w:rPr>
        <w:t xml:space="preserve">ReLU </w:t>
      </w:r>
      <w:r>
        <w:rPr>
          <w:spacing w:val="-4"/>
        </w:rPr>
        <w:t xml:space="preserve">层的作用就像电路中的开关一样。正向传播时，有电流通过的话，就将开关设为 </w:t>
      </w:r>
      <w:r>
        <w:rPr>
          <w:rFonts w:ascii="Calibri" w:eastAsia="Calibri"/>
          <w:spacing w:val="-5"/>
        </w:rPr>
        <w:t>ON</w:t>
      </w:r>
      <w:r>
        <w:rPr>
          <w:spacing w:val="-5"/>
        </w:rPr>
        <w:t>；没有电流</w:t>
      </w:r>
      <w:r>
        <w:rPr>
          <w:spacing w:val="-1"/>
        </w:rPr>
        <w:t xml:space="preserve">通过的话，就将开关设为 </w:t>
      </w:r>
      <w:r>
        <w:rPr>
          <w:rFonts w:ascii="Calibri" w:eastAsia="Calibri"/>
        </w:rPr>
        <w:t>OFF</w:t>
      </w:r>
      <w:r>
        <w:rPr>
          <w:spacing w:val="-5"/>
        </w:rPr>
        <w:t xml:space="preserve">。反向传播时，开关为 </w:t>
      </w:r>
      <w:r>
        <w:rPr>
          <w:rFonts w:ascii="Calibri" w:eastAsia="Calibri"/>
        </w:rPr>
        <w:t xml:space="preserve">ON </w:t>
      </w:r>
      <w:r>
        <w:rPr>
          <w:spacing w:val="-4"/>
        </w:rPr>
        <w:t xml:space="preserve">的话，电流会直接通过；开关为 </w:t>
      </w:r>
      <w:r>
        <w:rPr>
          <w:rFonts w:ascii="Calibri" w:eastAsia="Calibri"/>
        </w:rPr>
        <w:t xml:space="preserve">OFF </w:t>
      </w:r>
      <w:r>
        <w:t>的话，则不会有电流通过。</w:t>
      </w:r>
    </w:p>
    <w:p>
      <w:pPr>
        <w:pStyle w:val="3"/>
        <w:spacing w:before="7"/>
        <w:rPr>
          <w:sz w:val="24"/>
        </w:rPr>
      </w:pPr>
    </w:p>
    <w:p>
      <w:pPr>
        <w:pStyle w:val="11"/>
        <w:numPr>
          <w:ilvl w:val="0"/>
          <w:numId w:val="18"/>
        </w:numPr>
        <w:tabs>
          <w:tab w:val="left" w:pos="346"/>
        </w:tabs>
        <w:spacing w:before="0" w:after="0" w:line="240" w:lineRule="auto"/>
        <w:ind w:left="345" w:right="0" w:hanging="226"/>
        <w:jc w:val="left"/>
        <w:rPr>
          <w:rFonts w:ascii="Calibri" w:eastAsia="Calibri"/>
          <w:sz w:val="18"/>
        </w:rPr>
      </w:pPr>
      <w:bookmarkStart w:id="44" w:name="_bookmark29"/>
      <w:bookmarkEnd w:id="44"/>
      <w:r>
        <w:rPr>
          <w:rFonts w:ascii="Calibri" w:eastAsia="Calibri"/>
          <w:sz w:val="18"/>
        </w:rPr>
        <w:t>Sigmoid</w:t>
      </w:r>
      <w:r>
        <w:rPr>
          <w:rFonts w:ascii="Calibri" w:eastAsia="Calibri"/>
          <w:spacing w:val="5"/>
          <w:sz w:val="18"/>
        </w:rPr>
        <w:t xml:space="preserve"> </w:t>
      </w:r>
      <w:r>
        <w:rPr>
          <w:sz w:val="18"/>
        </w:rPr>
        <w:t>实现</w:t>
      </w:r>
    </w:p>
    <w:p>
      <w:pPr>
        <w:pStyle w:val="3"/>
        <w:spacing w:before="5"/>
        <w:rPr>
          <w:sz w:val="11"/>
        </w:rPr>
      </w:pPr>
      <w:r>
        <w:drawing>
          <wp:anchor distT="0" distB="0" distL="0" distR="0" simplePos="0" relativeHeight="251660288" behindDoc="0" locked="0" layoutInCell="1" allowOverlap="1">
            <wp:simplePos x="0" y="0"/>
            <wp:positionH relativeFrom="page">
              <wp:posOffset>2012315</wp:posOffset>
            </wp:positionH>
            <wp:positionV relativeFrom="paragraph">
              <wp:posOffset>117475</wp:posOffset>
            </wp:positionV>
            <wp:extent cx="3587750" cy="1177925"/>
            <wp:effectExtent l="0" t="0" r="0" b="0"/>
            <wp:wrapTopAndBottom/>
            <wp:docPr id="83"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2.jpeg"/>
                    <pic:cNvPicPr>
                      <a:picLocks noChangeAspect="1"/>
                    </pic:cNvPicPr>
                  </pic:nvPicPr>
                  <pic:blipFill>
                    <a:blip r:embed="rId47" cstate="print"/>
                    <a:stretch>
                      <a:fillRect/>
                    </a:stretch>
                  </pic:blipFill>
                  <pic:spPr>
                    <a:xfrm>
                      <a:off x="0" y="0"/>
                      <a:ext cx="3587751" cy="1177671"/>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2045970</wp:posOffset>
            </wp:positionH>
            <wp:positionV relativeFrom="paragraph">
              <wp:posOffset>1510665</wp:posOffset>
            </wp:positionV>
            <wp:extent cx="3521075" cy="1026795"/>
            <wp:effectExtent l="0" t="0" r="0" b="0"/>
            <wp:wrapTopAndBottom/>
            <wp:docPr id="85"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3.jpeg"/>
                    <pic:cNvPicPr>
                      <a:picLocks noChangeAspect="1"/>
                    </pic:cNvPicPr>
                  </pic:nvPicPr>
                  <pic:blipFill>
                    <a:blip r:embed="rId48" cstate="print"/>
                    <a:stretch>
                      <a:fillRect/>
                    </a:stretch>
                  </pic:blipFill>
                  <pic:spPr>
                    <a:xfrm>
                      <a:off x="0" y="0"/>
                      <a:ext cx="3521269" cy="1026794"/>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2341880</wp:posOffset>
            </wp:positionH>
            <wp:positionV relativeFrom="paragraph">
              <wp:posOffset>2629535</wp:posOffset>
            </wp:positionV>
            <wp:extent cx="2780665" cy="938530"/>
            <wp:effectExtent l="0" t="0" r="0" b="0"/>
            <wp:wrapTopAndBottom/>
            <wp:docPr id="87"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4.jpeg"/>
                    <pic:cNvPicPr>
                      <a:picLocks noChangeAspect="1"/>
                    </pic:cNvPicPr>
                  </pic:nvPicPr>
                  <pic:blipFill>
                    <a:blip r:embed="rId49" cstate="print"/>
                    <a:stretch>
                      <a:fillRect/>
                    </a:stretch>
                  </pic:blipFill>
                  <pic:spPr>
                    <a:xfrm>
                      <a:off x="0" y="0"/>
                      <a:ext cx="2780533" cy="938784"/>
                    </a:xfrm>
                    <a:prstGeom prst="rect">
                      <a:avLst/>
                    </a:prstGeom>
                  </pic:spPr>
                </pic:pic>
              </a:graphicData>
            </a:graphic>
          </wp:anchor>
        </w:drawing>
      </w:r>
    </w:p>
    <w:p>
      <w:pPr>
        <w:pStyle w:val="3"/>
        <w:spacing w:before="1"/>
        <w:rPr>
          <w:sz w:val="21"/>
        </w:rPr>
      </w:pPr>
    </w:p>
    <w:p>
      <w:pPr>
        <w:pStyle w:val="3"/>
        <w:rPr>
          <w:sz w:val="6"/>
        </w:rPr>
      </w:pPr>
    </w:p>
    <w:p>
      <w:pPr>
        <w:pStyle w:val="11"/>
        <w:numPr>
          <w:ilvl w:val="0"/>
          <w:numId w:val="18"/>
        </w:numPr>
        <w:tabs>
          <w:tab w:val="left" w:pos="346"/>
        </w:tabs>
        <w:spacing w:before="48" w:after="0" w:line="240" w:lineRule="auto"/>
        <w:ind w:left="345" w:right="0" w:hanging="226"/>
        <w:jc w:val="left"/>
        <w:rPr>
          <w:rFonts w:ascii="Calibri" w:eastAsia="Calibri"/>
          <w:sz w:val="18"/>
        </w:rPr>
      </w:pPr>
      <w:bookmarkStart w:id="45" w:name="_bookmark30"/>
      <w:bookmarkEnd w:id="45"/>
      <w:r>
        <w:rPr>
          <w:rFonts w:ascii="Calibri" w:eastAsia="Calibri"/>
          <w:sz w:val="18"/>
        </w:rPr>
        <w:t>Affine/Softmax</w:t>
      </w:r>
      <w:r>
        <w:rPr>
          <w:rFonts w:ascii="Calibri" w:eastAsia="Calibri"/>
          <w:spacing w:val="2"/>
          <w:sz w:val="18"/>
        </w:rPr>
        <w:t xml:space="preserve"> </w:t>
      </w:r>
      <w:r>
        <w:rPr>
          <w:sz w:val="18"/>
        </w:rPr>
        <w:t>实现</w:t>
      </w:r>
    </w:p>
    <w:p>
      <w:pPr>
        <w:spacing w:after="0" w:line="240" w:lineRule="auto"/>
        <w:jc w:val="left"/>
        <w:rPr>
          <w:rFonts w:ascii="Calibri" w:eastAsia="Calibri"/>
          <w:sz w:val="18"/>
        </w:rPr>
        <w:sectPr>
          <w:pgSz w:w="11910" w:h="16840"/>
          <w:pgMar w:top="1400" w:right="1500" w:bottom="280" w:left="1680" w:header="720" w:footer="720" w:gutter="0"/>
          <w:cols w:space="720" w:num="1"/>
        </w:sectPr>
      </w:pPr>
    </w:p>
    <w:p>
      <w:pPr>
        <w:pStyle w:val="3"/>
        <w:ind w:left="2023"/>
        <w:rPr>
          <w:sz w:val="20"/>
        </w:rPr>
      </w:pPr>
      <w:r>
        <w:rPr>
          <w:sz w:val="20"/>
        </w:rPr>
        <w:drawing>
          <wp:inline distT="0" distB="0" distL="0" distR="0">
            <wp:extent cx="3122930" cy="1520825"/>
            <wp:effectExtent l="0" t="0" r="0" b="0"/>
            <wp:docPr id="89"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5.jpeg"/>
                    <pic:cNvPicPr>
                      <a:picLocks noChangeAspect="1"/>
                    </pic:cNvPicPr>
                  </pic:nvPicPr>
                  <pic:blipFill>
                    <a:blip r:embed="rId50" cstate="print"/>
                    <a:stretch>
                      <a:fillRect/>
                    </a:stretch>
                  </pic:blipFill>
                  <pic:spPr>
                    <a:xfrm>
                      <a:off x="0" y="0"/>
                      <a:ext cx="3123167" cy="1521332"/>
                    </a:xfrm>
                    <a:prstGeom prst="rect">
                      <a:avLst/>
                    </a:prstGeom>
                  </pic:spPr>
                </pic:pic>
              </a:graphicData>
            </a:graphic>
          </wp:inline>
        </w:drawing>
      </w:r>
    </w:p>
    <w:p>
      <w:pPr>
        <w:pStyle w:val="3"/>
        <w:spacing w:before="63" w:line="324" w:lineRule="auto"/>
        <w:ind w:left="120" w:right="297" w:firstLine="420"/>
      </w:pPr>
      <w:r>
        <w:drawing>
          <wp:anchor distT="0" distB="0" distL="0" distR="0" simplePos="0" relativeHeight="251660288" behindDoc="0" locked="0" layoutInCell="1" allowOverlap="1">
            <wp:simplePos x="0" y="0"/>
            <wp:positionH relativeFrom="page">
              <wp:posOffset>2312670</wp:posOffset>
            </wp:positionH>
            <wp:positionV relativeFrom="paragraph">
              <wp:posOffset>469900</wp:posOffset>
            </wp:positionV>
            <wp:extent cx="3251200" cy="2103755"/>
            <wp:effectExtent l="0" t="0" r="0" b="0"/>
            <wp:wrapTopAndBottom/>
            <wp:docPr id="91"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6.jpeg"/>
                    <pic:cNvPicPr>
                      <a:picLocks noChangeAspect="1"/>
                    </pic:cNvPicPr>
                  </pic:nvPicPr>
                  <pic:blipFill>
                    <a:blip r:embed="rId51" cstate="print"/>
                    <a:stretch>
                      <a:fillRect/>
                    </a:stretch>
                  </pic:blipFill>
                  <pic:spPr>
                    <a:xfrm>
                      <a:off x="0" y="0"/>
                      <a:ext cx="3251038" cy="2103881"/>
                    </a:xfrm>
                    <a:prstGeom prst="rect">
                      <a:avLst/>
                    </a:prstGeom>
                  </pic:spPr>
                </pic:pic>
              </a:graphicData>
            </a:graphic>
          </wp:anchor>
        </w:drawing>
      </w:r>
      <w:r>
        <w:rPr>
          <w:rFonts w:ascii="Calibri" w:eastAsia="Calibri"/>
        </w:rPr>
        <w:t>X</w:t>
      </w:r>
      <w:r>
        <w:rPr>
          <w:spacing w:val="-12"/>
        </w:rPr>
        <w:t>、</w:t>
      </w:r>
      <w:r>
        <w:rPr>
          <w:rFonts w:ascii="Calibri" w:eastAsia="Calibri"/>
        </w:rPr>
        <w:t>W</w:t>
      </w:r>
      <w:r>
        <w:rPr>
          <w:spacing w:val="-10"/>
        </w:rPr>
        <w:t>、</w:t>
      </w:r>
      <w:r>
        <w:rPr>
          <w:rFonts w:ascii="Calibri" w:eastAsia="Calibri"/>
        </w:rPr>
        <w:t xml:space="preserve">B </w:t>
      </w:r>
      <w:r>
        <w:rPr>
          <w:spacing w:val="-4"/>
        </w:rPr>
        <w:t>是矩阵</w:t>
      </w:r>
      <w:r>
        <w:t>（多维数组</w:t>
      </w:r>
      <w:r>
        <w:rPr>
          <w:spacing w:val="-12"/>
        </w:rPr>
        <w:t>）</w:t>
      </w:r>
      <w:r>
        <w:rPr>
          <w:spacing w:val="-5"/>
        </w:rPr>
        <w:t>。之前我们见到的计算图中各个节点间流动的是标量，而这个例子中各</w:t>
      </w:r>
      <w:r>
        <w:t>个节点间传播的是矩阵</w:t>
      </w:r>
    </w:p>
    <w:p>
      <w:pPr>
        <w:pStyle w:val="3"/>
        <w:spacing w:before="36"/>
        <w:ind w:left="540"/>
        <w:rPr>
          <w:rFonts w:ascii="Calibri" w:eastAsia="Calibri"/>
        </w:rPr>
      </w:pPr>
      <w:r>
        <w:t xml:space="preserve">批版本的 </w:t>
      </w:r>
      <w:r>
        <w:rPr>
          <w:rFonts w:ascii="Calibri" w:eastAsia="Calibri"/>
        </w:rPr>
        <w:t>Affine</w:t>
      </w:r>
    </w:p>
    <w:p>
      <w:pPr>
        <w:pStyle w:val="3"/>
        <w:spacing w:before="9"/>
        <w:rPr>
          <w:rFonts w:ascii="Calibri"/>
          <w:sz w:val="12"/>
        </w:rPr>
      </w:pPr>
      <w:r>
        <w:drawing>
          <wp:anchor distT="0" distB="0" distL="0" distR="0" simplePos="0" relativeHeight="251660288" behindDoc="0" locked="0" layoutInCell="1" allowOverlap="1">
            <wp:simplePos x="0" y="0"/>
            <wp:positionH relativeFrom="page">
              <wp:posOffset>2364740</wp:posOffset>
            </wp:positionH>
            <wp:positionV relativeFrom="paragraph">
              <wp:posOffset>123825</wp:posOffset>
            </wp:positionV>
            <wp:extent cx="3147695" cy="2024380"/>
            <wp:effectExtent l="0" t="0" r="0" b="0"/>
            <wp:wrapTopAndBottom/>
            <wp:docPr id="93"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7.jpeg"/>
                    <pic:cNvPicPr>
                      <a:picLocks noChangeAspect="1"/>
                    </pic:cNvPicPr>
                  </pic:nvPicPr>
                  <pic:blipFill>
                    <a:blip r:embed="rId52" cstate="print"/>
                    <a:stretch>
                      <a:fillRect/>
                    </a:stretch>
                  </pic:blipFill>
                  <pic:spPr>
                    <a:xfrm>
                      <a:off x="0" y="0"/>
                      <a:ext cx="3147654" cy="2024252"/>
                    </a:xfrm>
                    <a:prstGeom prst="rect">
                      <a:avLst/>
                    </a:prstGeom>
                  </pic:spPr>
                </pic:pic>
              </a:graphicData>
            </a:graphic>
          </wp:anchor>
        </w:drawing>
      </w:r>
    </w:p>
    <w:p>
      <w:pPr>
        <w:pStyle w:val="11"/>
        <w:numPr>
          <w:ilvl w:val="0"/>
          <w:numId w:val="18"/>
        </w:numPr>
        <w:tabs>
          <w:tab w:val="left" w:pos="346"/>
        </w:tabs>
        <w:spacing w:before="105" w:after="138" w:line="240" w:lineRule="auto"/>
        <w:ind w:left="345" w:right="0" w:hanging="226"/>
        <w:jc w:val="left"/>
        <w:rPr>
          <w:rFonts w:ascii="Calibri"/>
          <w:sz w:val="18"/>
        </w:rPr>
      </w:pPr>
      <w:bookmarkStart w:id="46" w:name="_bookmark31"/>
      <w:bookmarkEnd w:id="46"/>
      <w:r>
        <w:rPr>
          <w:rFonts w:ascii="Calibri"/>
          <w:sz w:val="18"/>
        </w:rPr>
        <w:t>softmax-with-loss</w:t>
      </w:r>
    </w:p>
    <w:p>
      <w:pPr>
        <w:pStyle w:val="3"/>
        <w:ind w:left="1535"/>
        <w:rPr>
          <w:rFonts w:ascii="Calibri"/>
          <w:sz w:val="20"/>
        </w:rPr>
      </w:pPr>
      <w:r>
        <w:rPr>
          <w:rFonts w:ascii="Calibri"/>
          <w:sz w:val="20"/>
        </w:rPr>
        <w:drawing>
          <wp:inline distT="0" distB="0" distL="0" distR="0">
            <wp:extent cx="3735705" cy="1638300"/>
            <wp:effectExtent l="0" t="0" r="0" b="0"/>
            <wp:docPr id="9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8.jpeg"/>
                    <pic:cNvPicPr>
                      <a:picLocks noChangeAspect="1"/>
                    </pic:cNvPicPr>
                  </pic:nvPicPr>
                  <pic:blipFill>
                    <a:blip r:embed="rId53" cstate="print"/>
                    <a:stretch>
                      <a:fillRect/>
                    </a:stretch>
                  </pic:blipFill>
                  <pic:spPr>
                    <a:xfrm>
                      <a:off x="0" y="0"/>
                      <a:ext cx="3735786" cy="1638300"/>
                    </a:xfrm>
                    <a:prstGeom prst="rect">
                      <a:avLst/>
                    </a:prstGeom>
                  </pic:spPr>
                </pic:pic>
              </a:graphicData>
            </a:graphic>
          </wp:inline>
        </w:drawing>
      </w:r>
    </w:p>
    <w:p>
      <w:pPr>
        <w:spacing w:after="0"/>
        <w:rPr>
          <w:rFonts w:ascii="Calibri"/>
          <w:sz w:val="20"/>
        </w:rPr>
        <w:sectPr>
          <w:pgSz w:w="11910" w:h="16840"/>
          <w:pgMar w:top="1500" w:right="1500" w:bottom="280" w:left="1680" w:header="720" w:footer="720" w:gutter="0"/>
          <w:cols w:space="720" w:num="1"/>
        </w:sectPr>
      </w:pPr>
    </w:p>
    <w:p>
      <w:pPr>
        <w:pStyle w:val="3"/>
        <w:spacing w:before="64" w:line="324" w:lineRule="auto"/>
        <w:ind w:left="120" w:right="275" w:firstLine="420"/>
      </w:pPr>
      <w:r>
        <w:t xml:space="preserve">下面来实现 </w:t>
      </w:r>
      <w:r>
        <w:rPr>
          <w:rFonts w:ascii="Calibri" w:hAnsi="Calibri" w:eastAsia="Calibri"/>
        </w:rPr>
        <w:t xml:space="preserve">Softmax </w:t>
      </w:r>
      <w:r>
        <w:t>层。考虑到这里也包含作为损失函数的交叉熵误差（</w:t>
      </w:r>
      <w:r>
        <w:rPr>
          <w:rFonts w:ascii="Calibri" w:hAnsi="Calibri" w:eastAsia="Calibri"/>
        </w:rPr>
        <w:t>cross entropy error</w:t>
      </w:r>
      <w:r>
        <w:t>），所以称为</w:t>
      </w:r>
      <w:r>
        <w:rPr>
          <w:rFonts w:ascii="Calibri" w:hAnsi="Calibri" w:eastAsia="Calibri"/>
        </w:rPr>
        <w:t xml:space="preserve">“Softmax-with-Loss </w:t>
      </w:r>
      <w:r>
        <w:t>层</w:t>
      </w:r>
      <w:r>
        <w:rPr>
          <w:rFonts w:ascii="Calibri" w:hAnsi="Calibri" w:eastAsia="Calibri"/>
        </w:rPr>
        <w:t>”</w:t>
      </w:r>
      <w:r>
        <w:t>。</w:t>
      </w:r>
      <w:r>
        <w:rPr>
          <w:rFonts w:ascii="Calibri" w:hAnsi="Calibri" w:eastAsia="Calibri"/>
        </w:rPr>
        <w:t xml:space="preserve">Softmax-withLoss </w:t>
      </w:r>
      <w:r>
        <w:t>层（</w:t>
      </w:r>
      <w:r>
        <w:rPr>
          <w:rFonts w:ascii="Calibri" w:hAnsi="Calibri" w:eastAsia="Calibri"/>
        </w:rPr>
        <w:t xml:space="preserve">Softmax </w:t>
      </w:r>
      <w:r>
        <w:t>函数和交叉熵误差）的计算图如图所示</w:t>
      </w:r>
    </w:p>
    <w:p>
      <w:pPr>
        <w:pStyle w:val="3"/>
        <w:spacing w:before="1"/>
        <w:ind w:left="540"/>
      </w:pPr>
      <w:r>
        <w:rPr>
          <w:shd w:val="clear" w:color="auto" w:fill="FFFF00"/>
        </w:rPr>
        <w:t>理解一下，加法怎么做，乘法怎么做</w:t>
      </w:r>
    </w:p>
    <w:p>
      <w:pPr>
        <w:pStyle w:val="3"/>
        <w:spacing w:before="10"/>
        <w:rPr>
          <w:sz w:val="8"/>
        </w:rPr>
      </w:pPr>
      <w:r>
        <w:drawing>
          <wp:anchor distT="0" distB="0" distL="0" distR="0" simplePos="0" relativeHeight="251660288" behindDoc="0" locked="0" layoutInCell="1" allowOverlap="1">
            <wp:simplePos x="0" y="0"/>
            <wp:positionH relativeFrom="page">
              <wp:posOffset>1884680</wp:posOffset>
            </wp:positionH>
            <wp:positionV relativeFrom="paragraph">
              <wp:posOffset>95885</wp:posOffset>
            </wp:positionV>
            <wp:extent cx="4062730" cy="1680845"/>
            <wp:effectExtent l="0" t="0" r="0" b="0"/>
            <wp:wrapTopAndBottom/>
            <wp:docPr id="97"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9.jpeg"/>
                    <pic:cNvPicPr>
                      <a:picLocks noChangeAspect="1"/>
                    </pic:cNvPicPr>
                  </pic:nvPicPr>
                  <pic:blipFill>
                    <a:blip r:embed="rId54" cstate="print"/>
                    <a:stretch>
                      <a:fillRect/>
                    </a:stretch>
                  </pic:blipFill>
                  <pic:spPr>
                    <a:xfrm>
                      <a:off x="0" y="0"/>
                      <a:ext cx="4062594" cy="1680591"/>
                    </a:xfrm>
                    <a:prstGeom prst="rect">
                      <a:avLst/>
                    </a:prstGeom>
                  </pic:spPr>
                </pic:pic>
              </a:graphicData>
            </a:graphic>
          </wp:anchor>
        </w:drawing>
      </w:r>
    </w:p>
    <w:p>
      <w:pPr>
        <w:pStyle w:val="3"/>
      </w:pPr>
    </w:p>
    <w:p>
      <w:pPr>
        <w:pStyle w:val="3"/>
        <w:spacing w:before="143"/>
        <w:ind w:left="540"/>
      </w:pPr>
      <w:r>
        <w:drawing>
          <wp:anchor distT="0" distB="0" distL="0" distR="0" simplePos="0" relativeHeight="251660288" behindDoc="0" locked="0" layoutInCell="1" allowOverlap="1">
            <wp:simplePos x="0" y="0"/>
            <wp:positionH relativeFrom="page">
              <wp:posOffset>2379980</wp:posOffset>
            </wp:positionH>
            <wp:positionV relativeFrom="paragraph">
              <wp:posOffset>269875</wp:posOffset>
            </wp:positionV>
            <wp:extent cx="3119120" cy="2150110"/>
            <wp:effectExtent l="0" t="0" r="0" b="0"/>
            <wp:wrapTopAndBottom/>
            <wp:docPr id="99"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50.jpeg"/>
                    <pic:cNvPicPr>
                      <a:picLocks noChangeAspect="1"/>
                    </pic:cNvPicPr>
                  </pic:nvPicPr>
                  <pic:blipFill>
                    <a:blip r:embed="rId55" cstate="print"/>
                    <a:stretch>
                      <a:fillRect/>
                    </a:stretch>
                  </pic:blipFill>
                  <pic:spPr>
                    <a:xfrm>
                      <a:off x="0" y="0"/>
                      <a:ext cx="3119160" cy="2149982"/>
                    </a:xfrm>
                    <a:prstGeom prst="rect">
                      <a:avLst/>
                    </a:prstGeom>
                  </pic:spPr>
                </pic:pic>
              </a:graphicData>
            </a:graphic>
          </wp:anchor>
        </w:drawing>
      </w:r>
      <w:r>
        <w:t>化简后：</w:t>
      </w:r>
    </w:p>
    <w:p>
      <w:pPr>
        <w:pStyle w:val="3"/>
        <w:spacing w:before="47" w:line="324" w:lineRule="auto"/>
        <w:ind w:left="120" w:right="297" w:firstLine="420"/>
      </w:pPr>
      <w:r>
        <w:t>由于（</w:t>
      </w:r>
      <w:r>
        <w:rPr>
          <w:rFonts w:ascii="Calibri" w:hAnsi="Calibri" w:eastAsia="Calibri"/>
        </w:rPr>
        <w:t>y1</w:t>
      </w:r>
      <w:r>
        <w:rPr>
          <w:rFonts w:ascii="Calibri" w:hAnsi="Calibri" w:eastAsia="Calibri"/>
          <w:spacing w:val="-2"/>
        </w:rPr>
        <w:t xml:space="preserve">, </w:t>
      </w:r>
      <w:r>
        <w:rPr>
          <w:rFonts w:ascii="Calibri" w:hAnsi="Calibri" w:eastAsia="Calibri"/>
        </w:rPr>
        <w:t>y2</w:t>
      </w:r>
      <w:r>
        <w:rPr>
          <w:rFonts w:ascii="Calibri" w:hAnsi="Calibri" w:eastAsia="Calibri"/>
          <w:spacing w:val="-1"/>
        </w:rPr>
        <w:t xml:space="preserve">, </w:t>
      </w:r>
      <w:r>
        <w:rPr>
          <w:rFonts w:ascii="Calibri" w:hAnsi="Calibri" w:eastAsia="Calibri"/>
        </w:rPr>
        <w:t>y3</w:t>
      </w:r>
      <w:r>
        <w:t>）</w:t>
      </w:r>
      <w:r>
        <w:rPr>
          <w:spacing w:val="-23"/>
        </w:rPr>
        <w:t xml:space="preserve">是 </w:t>
      </w:r>
      <w:r>
        <w:rPr>
          <w:rFonts w:ascii="Calibri" w:hAnsi="Calibri" w:eastAsia="Calibri"/>
        </w:rPr>
        <w:t xml:space="preserve">Softmax </w:t>
      </w:r>
      <w:r>
        <w:t>层的输出，（</w:t>
      </w:r>
      <w:r>
        <w:rPr>
          <w:rFonts w:ascii="Calibri" w:hAnsi="Calibri" w:eastAsia="Calibri"/>
        </w:rPr>
        <w:t>t1</w:t>
      </w:r>
      <w:r>
        <w:rPr>
          <w:rFonts w:ascii="Calibri" w:hAnsi="Calibri" w:eastAsia="Calibri"/>
          <w:spacing w:val="-1"/>
        </w:rPr>
        <w:t xml:space="preserve">, </w:t>
      </w:r>
      <w:r>
        <w:rPr>
          <w:rFonts w:ascii="Calibri" w:hAnsi="Calibri" w:eastAsia="Calibri"/>
        </w:rPr>
        <w:t>t2</w:t>
      </w:r>
      <w:r>
        <w:rPr>
          <w:rFonts w:ascii="Calibri" w:hAnsi="Calibri" w:eastAsia="Calibri"/>
          <w:spacing w:val="-1"/>
        </w:rPr>
        <w:t xml:space="preserve">, </w:t>
      </w:r>
      <w:r>
        <w:rPr>
          <w:rFonts w:ascii="Calibri" w:hAnsi="Calibri" w:eastAsia="Calibri"/>
        </w:rPr>
        <w:t>t3</w:t>
      </w:r>
      <w:r>
        <w:t>）是监督数据，所以（</w:t>
      </w:r>
      <w:r>
        <w:rPr>
          <w:rFonts w:ascii="Calibri" w:hAnsi="Calibri" w:eastAsia="Calibri"/>
        </w:rPr>
        <w:t>y1</w:t>
      </w:r>
      <w:r>
        <w:rPr>
          <w:rFonts w:ascii="Calibri" w:hAnsi="Calibri" w:eastAsia="Calibri"/>
          <w:spacing w:val="-2"/>
        </w:rPr>
        <w:t xml:space="preserve"> − </w:t>
      </w:r>
      <w:r>
        <w:rPr>
          <w:rFonts w:ascii="Calibri" w:hAnsi="Calibri" w:eastAsia="Calibri"/>
        </w:rPr>
        <w:t>t1</w:t>
      </w:r>
      <w:r>
        <w:rPr>
          <w:rFonts w:ascii="Calibri" w:hAnsi="Calibri" w:eastAsia="Calibri"/>
          <w:spacing w:val="-1"/>
        </w:rPr>
        <w:t xml:space="preserve">, </w:t>
      </w:r>
      <w:r>
        <w:rPr>
          <w:rFonts w:ascii="Calibri" w:hAnsi="Calibri" w:eastAsia="Calibri"/>
        </w:rPr>
        <w:t>y2</w:t>
      </w:r>
      <w:r>
        <w:rPr>
          <w:rFonts w:ascii="Calibri" w:hAnsi="Calibri" w:eastAsia="Calibri"/>
          <w:spacing w:val="-2"/>
        </w:rPr>
        <w:t xml:space="preserve"> − </w:t>
      </w:r>
      <w:r>
        <w:rPr>
          <w:rFonts w:ascii="Calibri" w:hAnsi="Calibri" w:eastAsia="Calibri"/>
        </w:rPr>
        <w:t>t2</w:t>
      </w:r>
      <w:r>
        <w:rPr>
          <w:rFonts w:ascii="Calibri" w:hAnsi="Calibri" w:eastAsia="Calibri"/>
          <w:spacing w:val="-1"/>
        </w:rPr>
        <w:t xml:space="preserve">, </w:t>
      </w:r>
      <w:r>
        <w:rPr>
          <w:rFonts w:ascii="Calibri" w:hAnsi="Calibri" w:eastAsia="Calibri"/>
        </w:rPr>
        <w:t>y3</w:t>
      </w:r>
      <w:r>
        <w:rPr>
          <w:rFonts w:ascii="Calibri" w:hAnsi="Calibri" w:eastAsia="Calibri"/>
          <w:spacing w:val="-2"/>
        </w:rPr>
        <w:t xml:space="preserve"> − </w:t>
      </w:r>
      <w:r>
        <w:rPr>
          <w:rFonts w:ascii="Calibri" w:hAnsi="Calibri" w:eastAsia="Calibri"/>
        </w:rPr>
        <w:t>t3</w:t>
      </w:r>
      <w:r>
        <w:t>）是</w:t>
      </w:r>
      <w:r>
        <w:rPr>
          <w:rFonts w:ascii="Calibri" w:hAnsi="Calibri" w:eastAsia="Calibri"/>
        </w:rPr>
        <w:t xml:space="preserve">Softmax </w:t>
      </w:r>
      <w:r>
        <w:rPr>
          <w:spacing w:val="-5"/>
        </w:rPr>
        <w:t>层的输出和监督标签的差分，直截了当地表示了当前神经网络的输出与监督标签的误差。神经网络</w:t>
      </w:r>
      <w:r>
        <w:t>的反向传播会把这个差分表示的误差传递给前面的层，这是神经网络学习中的重要性质。</w:t>
      </w:r>
    </w:p>
    <w:p>
      <w:pPr>
        <w:pStyle w:val="3"/>
        <w:spacing w:before="6"/>
        <w:rPr>
          <w:sz w:val="24"/>
        </w:rPr>
      </w:pPr>
    </w:p>
    <w:p>
      <w:pPr>
        <w:pStyle w:val="11"/>
        <w:numPr>
          <w:ilvl w:val="0"/>
          <w:numId w:val="18"/>
        </w:numPr>
        <w:tabs>
          <w:tab w:val="left" w:pos="346"/>
        </w:tabs>
        <w:spacing w:before="0" w:after="0" w:line="240" w:lineRule="auto"/>
        <w:ind w:left="345" w:right="0" w:hanging="226"/>
        <w:jc w:val="left"/>
        <w:rPr>
          <w:rFonts w:ascii="Calibri" w:eastAsia="Calibri"/>
          <w:sz w:val="18"/>
        </w:rPr>
      </w:pPr>
      <w:bookmarkStart w:id="47" w:name="_bookmark32"/>
      <w:bookmarkEnd w:id="47"/>
      <w:bookmarkStart w:id="48" w:name="_bookmark32"/>
      <w:bookmarkEnd w:id="48"/>
      <w:r>
        <w:rPr>
          <w:sz w:val="18"/>
        </w:rPr>
        <w:t>误差反向传播算法的实现</w:t>
      </w:r>
    </w:p>
    <w:p>
      <w:pPr>
        <w:pStyle w:val="3"/>
        <w:spacing w:before="82" w:line="324" w:lineRule="auto"/>
        <w:ind w:left="120" w:right="208" w:firstLine="420"/>
      </w:pPr>
      <w:r>
        <w:rPr>
          <w:spacing w:val="-5"/>
        </w:rPr>
        <w:t>数值微分的作用：数值微分的优点是实现简单，因此，一般情况下不太容易出错。而误差反向传播法的实现很复杂，容易出错。所以，经常会比较数值微分的结果和误差反向传播法的结果，以确认误差反向</w:t>
      </w:r>
      <w:r>
        <w:rPr>
          <w:spacing w:val="-9"/>
        </w:rPr>
        <w:t>传播法的实现是否正确。确认数值微分求出的梯度结果和误差反向传播法求出的结果是否一致</w:t>
      </w:r>
      <w:r>
        <w:t>（</w:t>
      </w:r>
      <w:r>
        <w:rPr>
          <w:spacing w:val="-4"/>
        </w:rPr>
        <w:t xml:space="preserve">严格地讲， </w:t>
      </w:r>
      <w:r>
        <w:t>是非常相近）的操作称为梯度确认（</w:t>
      </w:r>
      <w:r>
        <w:rPr>
          <w:rFonts w:ascii="Calibri" w:eastAsia="Calibri"/>
        </w:rPr>
        <w:t>gradient check</w:t>
      </w:r>
      <w:r>
        <w:t>）。</w:t>
      </w:r>
    </w:p>
    <w:p>
      <w:pPr>
        <w:pStyle w:val="3"/>
        <w:spacing w:before="6"/>
        <w:rPr>
          <w:sz w:val="24"/>
        </w:rPr>
      </w:pPr>
    </w:p>
    <w:p>
      <w:pPr>
        <w:pStyle w:val="3"/>
        <w:spacing w:before="1"/>
        <w:ind w:left="120"/>
      </w:pPr>
      <w:r>
        <w:t>第六章 神经网络的学习技巧</w:t>
      </w:r>
    </w:p>
    <w:p>
      <w:pPr>
        <w:pStyle w:val="3"/>
      </w:pPr>
    </w:p>
    <w:p>
      <w:pPr>
        <w:pStyle w:val="3"/>
        <w:spacing w:before="8"/>
        <w:rPr>
          <w:sz w:val="12"/>
        </w:rPr>
      </w:pPr>
    </w:p>
    <w:p>
      <w:pPr>
        <w:pStyle w:val="3"/>
        <w:spacing w:before="1"/>
        <w:ind w:left="120"/>
      </w:pPr>
      <w:r>
        <w:t>重点内容：</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什么是随机梯度下降</w:t>
      </w:r>
    </w:p>
    <w:p>
      <w:pPr>
        <w:pStyle w:val="11"/>
        <w:numPr>
          <w:ilvl w:val="0"/>
          <w:numId w:val="14"/>
        </w:numPr>
        <w:tabs>
          <w:tab w:val="left" w:pos="539"/>
          <w:tab w:val="left" w:pos="540"/>
        </w:tabs>
        <w:spacing w:before="81" w:after="0" w:line="240" w:lineRule="auto"/>
        <w:ind w:left="540" w:right="0" w:hanging="420"/>
        <w:jc w:val="left"/>
        <w:rPr>
          <w:rFonts w:ascii="Calibri" w:hAnsi="Calibri" w:eastAsia="Calibri"/>
          <w:sz w:val="18"/>
        </w:rPr>
      </w:pPr>
      <w:r>
        <w:rPr>
          <w:color w:val="C00000"/>
          <w:sz w:val="18"/>
        </w:rPr>
        <w:t>几种参数更新方法：</w:t>
      </w:r>
      <w:r>
        <w:rPr>
          <w:rFonts w:ascii="Calibri" w:hAnsi="Calibri" w:eastAsia="Calibri"/>
          <w:color w:val="C00000"/>
          <w:sz w:val="18"/>
        </w:rPr>
        <w:t>SGD</w:t>
      </w:r>
      <w:r>
        <w:rPr>
          <w:color w:val="C00000"/>
          <w:sz w:val="18"/>
        </w:rPr>
        <w:t>、</w:t>
      </w:r>
      <w:r>
        <w:rPr>
          <w:rFonts w:ascii="Calibri" w:hAnsi="Calibri" w:eastAsia="Calibri"/>
          <w:color w:val="C00000"/>
          <w:sz w:val="18"/>
        </w:rPr>
        <w:t>Momentum</w:t>
      </w:r>
      <w:r>
        <w:rPr>
          <w:color w:val="C00000"/>
          <w:sz w:val="18"/>
        </w:rPr>
        <w:t>、</w:t>
      </w:r>
      <w:r>
        <w:rPr>
          <w:rFonts w:ascii="Calibri" w:hAnsi="Calibri" w:eastAsia="Calibri"/>
          <w:color w:val="C00000"/>
          <w:sz w:val="18"/>
        </w:rPr>
        <w:t>AdaGrad</w:t>
      </w:r>
      <w:r>
        <w:rPr>
          <w:color w:val="C00000"/>
          <w:sz w:val="18"/>
        </w:rPr>
        <w:t>、</w:t>
      </w:r>
      <w:r>
        <w:rPr>
          <w:rFonts w:ascii="Calibri" w:hAnsi="Calibri" w:eastAsia="Calibri"/>
          <w:color w:val="C00000"/>
          <w:sz w:val="18"/>
        </w:rPr>
        <w:t>Adam</w:t>
      </w:r>
    </w:p>
    <w:p>
      <w:pPr>
        <w:pStyle w:val="11"/>
        <w:numPr>
          <w:ilvl w:val="0"/>
          <w:numId w:val="14"/>
        </w:numPr>
        <w:tabs>
          <w:tab w:val="left" w:pos="539"/>
          <w:tab w:val="left" w:pos="540"/>
        </w:tabs>
        <w:spacing w:before="82" w:after="0" w:line="240" w:lineRule="auto"/>
        <w:ind w:left="540" w:right="0" w:hanging="420"/>
        <w:jc w:val="left"/>
        <w:rPr>
          <w:rFonts w:ascii="Calibri" w:hAnsi="Calibri" w:eastAsia="Calibri"/>
          <w:sz w:val="18"/>
        </w:rPr>
      </w:pPr>
      <w:r>
        <w:rPr>
          <w:color w:val="C00000"/>
          <w:sz w:val="18"/>
        </w:rPr>
        <w:t>权重初始化的方法：</w:t>
      </w:r>
      <w:r>
        <w:rPr>
          <w:rFonts w:ascii="Calibri" w:hAnsi="Calibri" w:eastAsia="Calibri"/>
          <w:color w:val="C00000"/>
          <w:sz w:val="18"/>
        </w:rPr>
        <w:t>Xavier</w:t>
      </w:r>
      <w:r>
        <w:rPr>
          <w:color w:val="C00000"/>
          <w:sz w:val="18"/>
        </w:rPr>
        <w:t>、</w:t>
      </w:r>
      <w:r>
        <w:rPr>
          <w:rFonts w:ascii="Calibri" w:hAnsi="Calibri" w:eastAsia="Calibri"/>
          <w:color w:val="C00000"/>
          <w:sz w:val="18"/>
        </w:rPr>
        <w:t>He</w:t>
      </w:r>
    </w:p>
    <w:p>
      <w:pPr>
        <w:pStyle w:val="11"/>
        <w:numPr>
          <w:ilvl w:val="0"/>
          <w:numId w:val="14"/>
        </w:numPr>
        <w:tabs>
          <w:tab w:val="left" w:pos="539"/>
          <w:tab w:val="left" w:pos="540"/>
        </w:tabs>
        <w:spacing w:before="81" w:after="0" w:line="240" w:lineRule="auto"/>
        <w:ind w:left="540" w:right="0" w:hanging="420"/>
        <w:jc w:val="left"/>
        <w:rPr>
          <w:rFonts w:ascii="Calibri" w:hAnsi="Calibri" w:eastAsia="Calibri"/>
          <w:sz w:val="18"/>
        </w:rPr>
      </w:pPr>
      <w:r>
        <w:rPr>
          <w:color w:val="C00000"/>
          <w:spacing w:val="-12"/>
          <w:sz w:val="18"/>
        </w:rPr>
        <w:t xml:space="preserve">什么是 </w:t>
      </w:r>
      <w:r>
        <w:rPr>
          <w:rFonts w:ascii="Calibri" w:hAnsi="Calibri" w:eastAsia="Calibri"/>
          <w:color w:val="C00000"/>
          <w:sz w:val="18"/>
        </w:rPr>
        <w:t>Batch</w:t>
      </w:r>
      <w:r>
        <w:rPr>
          <w:rFonts w:ascii="Calibri" w:hAnsi="Calibri" w:eastAsia="Calibri"/>
          <w:color w:val="C00000"/>
          <w:spacing w:val="-1"/>
          <w:sz w:val="18"/>
        </w:rPr>
        <w:t xml:space="preserve"> </w:t>
      </w:r>
      <w:r>
        <w:rPr>
          <w:rFonts w:ascii="Calibri" w:hAnsi="Calibri" w:eastAsia="Calibri"/>
          <w:color w:val="C00000"/>
          <w:sz w:val="18"/>
        </w:rPr>
        <w:t>Normalization</w:t>
      </w:r>
    </w:p>
    <w:p>
      <w:pPr>
        <w:pStyle w:val="11"/>
        <w:numPr>
          <w:ilvl w:val="0"/>
          <w:numId w:val="14"/>
        </w:numPr>
        <w:tabs>
          <w:tab w:val="left" w:pos="539"/>
          <w:tab w:val="left" w:pos="540"/>
        </w:tabs>
        <w:spacing w:before="82" w:after="0" w:line="240" w:lineRule="auto"/>
        <w:ind w:left="540" w:right="0" w:hanging="420"/>
        <w:jc w:val="left"/>
        <w:rPr>
          <w:rFonts w:ascii="Calibri" w:hAnsi="Calibri" w:eastAsia="Calibri"/>
          <w:sz w:val="18"/>
        </w:rPr>
      </w:pPr>
      <w:r>
        <w:rPr>
          <w:color w:val="C00000"/>
          <w:sz w:val="18"/>
        </w:rPr>
        <w:t>什么是过拟合，抑制过拟合的方法：正则化、权值衰减、</w:t>
      </w:r>
      <w:r>
        <w:rPr>
          <w:rFonts w:ascii="Calibri" w:hAnsi="Calibri" w:eastAsia="Calibri"/>
          <w:color w:val="C00000"/>
          <w:sz w:val="18"/>
        </w:rPr>
        <w:t>Dropout</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验证集是什么，作用：调整超参数</w:t>
      </w:r>
    </w:p>
    <w:p>
      <w:pPr>
        <w:spacing w:after="0" w:line="240" w:lineRule="auto"/>
        <w:jc w:val="left"/>
        <w:rPr>
          <w:sz w:val="18"/>
        </w:rPr>
        <w:sectPr>
          <w:pgSz w:w="11910" w:h="16840"/>
          <w:pgMar w:top="1400" w:right="1500" w:bottom="280" w:left="1680" w:header="720" w:footer="720" w:gutter="0"/>
          <w:cols w:space="720" w:num="1"/>
        </w:sectPr>
      </w:pPr>
    </w:p>
    <w:p>
      <w:pPr>
        <w:pStyle w:val="3"/>
        <w:spacing w:before="5"/>
        <w:rPr>
          <w:sz w:val="9"/>
        </w:rPr>
      </w:pPr>
    </w:p>
    <w:p>
      <w:pPr>
        <w:pStyle w:val="11"/>
        <w:numPr>
          <w:ilvl w:val="0"/>
          <w:numId w:val="19"/>
        </w:numPr>
        <w:tabs>
          <w:tab w:val="left" w:pos="346"/>
        </w:tabs>
        <w:spacing w:before="75" w:after="0" w:line="240" w:lineRule="auto"/>
        <w:ind w:left="345" w:right="0" w:hanging="226"/>
        <w:jc w:val="left"/>
        <w:rPr>
          <w:sz w:val="18"/>
        </w:rPr>
      </w:pPr>
      <w:bookmarkStart w:id="49" w:name="_bookmark34"/>
      <w:bookmarkEnd w:id="49"/>
      <w:bookmarkStart w:id="50" w:name="_bookmark34"/>
      <w:bookmarkEnd w:id="50"/>
      <w:r>
        <w:rPr>
          <w:sz w:val="18"/>
        </w:rPr>
        <w:t>参数更新</w:t>
      </w:r>
    </w:p>
    <w:p>
      <w:pPr>
        <w:pStyle w:val="3"/>
        <w:spacing w:before="82"/>
        <w:ind w:left="540"/>
      </w:pPr>
      <w:r>
        <w:t>寻找最优参数的问题，解决这个问题的过程称为</w:t>
      </w:r>
      <w:r>
        <w:rPr>
          <w:color w:val="C00000"/>
        </w:rPr>
        <w:t>最优化（</w:t>
      </w:r>
      <w:r>
        <w:rPr>
          <w:rFonts w:ascii="Calibri" w:eastAsia="Calibri"/>
          <w:color w:val="C00000"/>
        </w:rPr>
        <w:t>optimization</w:t>
      </w:r>
      <w:r>
        <w:rPr>
          <w:color w:val="C00000"/>
        </w:rPr>
        <w:t>）</w:t>
      </w:r>
      <w:r>
        <w:t>。</w:t>
      </w:r>
    </w:p>
    <w:p>
      <w:pPr>
        <w:pStyle w:val="3"/>
        <w:spacing w:before="81" w:line="324" w:lineRule="auto"/>
        <w:ind w:left="120" w:right="260" w:firstLine="420"/>
      </w:pPr>
      <w:r>
        <w:rPr>
          <w:color w:val="C00000"/>
        </w:rPr>
        <w:t>随机梯度下降法：</w:t>
      </w:r>
      <w:r>
        <w:t>使用参数的梯度，沿梯度方向更新参数，并重复这个步骤多次，从而逐渐靠近最优参数，这个过程称为随机梯度下降法（</w:t>
      </w:r>
      <w:r>
        <w:rPr>
          <w:rFonts w:ascii="Calibri" w:eastAsia="Calibri"/>
        </w:rPr>
        <w:t>stochastic gradient descent</w:t>
      </w:r>
      <w:r>
        <w:t xml:space="preserve">），简称 </w:t>
      </w:r>
      <w:r>
        <w:rPr>
          <w:rFonts w:ascii="Calibri" w:eastAsia="Calibri"/>
        </w:rPr>
        <w:t>SGD</w:t>
      </w:r>
      <w:r>
        <w:t>。</w:t>
      </w:r>
      <w:r>
        <w:rPr>
          <w:color w:val="C00000"/>
        </w:rPr>
        <w:t>公式也要会</w:t>
      </w:r>
    </w:p>
    <w:p>
      <w:pPr>
        <w:pStyle w:val="3"/>
        <w:spacing w:before="6"/>
        <w:rPr>
          <w:sz w:val="17"/>
        </w:rPr>
      </w:pPr>
      <w:r>
        <w:drawing>
          <wp:anchor distT="0" distB="0" distL="0" distR="0" simplePos="0" relativeHeight="251660288" behindDoc="0" locked="0" layoutInCell="1" allowOverlap="1">
            <wp:simplePos x="0" y="0"/>
            <wp:positionH relativeFrom="page">
              <wp:posOffset>3395980</wp:posOffset>
            </wp:positionH>
            <wp:positionV relativeFrom="paragraph">
              <wp:posOffset>166370</wp:posOffset>
            </wp:positionV>
            <wp:extent cx="2280285" cy="234950"/>
            <wp:effectExtent l="0" t="0" r="0" b="0"/>
            <wp:wrapTopAndBottom/>
            <wp:docPr id="101"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51.jpeg"/>
                    <pic:cNvPicPr>
                      <a:picLocks noChangeAspect="1"/>
                    </pic:cNvPicPr>
                  </pic:nvPicPr>
                  <pic:blipFill>
                    <a:blip r:embed="rId56" cstate="print"/>
                    <a:stretch>
                      <a:fillRect/>
                    </a:stretch>
                  </pic:blipFill>
                  <pic:spPr>
                    <a:xfrm>
                      <a:off x="0" y="0"/>
                      <a:ext cx="2280063" cy="234696"/>
                    </a:xfrm>
                    <a:prstGeom prst="rect">
                      <a:avLst/>
                    </a:prstGeom>
                  </pic:spPr>
                </pic:pic>
              </a:graphicData>
            </a:graphic>
          </wp:anchor>
        </w:drawing>
      </w:r>
    </w:p>
    <w:p>
      <w:pPr>
        <w:pStyle w:val="3"/>
        <w:spacing w:before="7"/>
        <w:rPr>
          <w:sz w:val="21"/>
        </w:rPr>
      </w:pPr>
    </w:p>
    <w:p>
      <w:pPr>
        <w:pStyle w:val="3"/>
        <w:ind w:left="540"/>
        <w:rPr>
          <w:rFonts w:ascii="Calibri" w:hAnsi="Calibri" w:eastAsia="Calibri"/>
        </w:rPr>
      </w:pPr>
      <w:r>
        <w:t xml:space="preserve">这里把需要更新的权重参数记为 </w:t>
      </w:r>
      <w:r>
        <w:rPr>
          <w:rFonts w:ascii="Calibri" w:hAnsi="Calibri" w:eastAsia="Calibri"/>
        </w:rPr>
        <w:t>W</w:t>
      </w:r>
      <w:r>
        <w:t xml:space="preserve">，把损失函数关于 </w:t>
      </w:r>
      <w:r>
        <w:rPr>
          <w:rFonts w:ascii="Calibri" w:hAnsi="Calibri" w:eastAsia="Calibri"/>
        </w:rPr>
        <w:t xml:space="preserve">W </w:t>
      </w:r>
      <w:r>
        <w:t>的梯度记为。</w:t>
      </w:r>
      <w:r>
        <w:rPr>
          <w:rFonts w:ascii="Calibri" w:hAnsi="Calibri" w:eastAsia="Calibri"/>
        </w:rPr>
        <w:t>η</w:t>
      </w:r>
      <w:r>
        <w:t xml:space="preserve">表示学习率，实际上会取 </w:t>
      </w:r>
      <w:r>
        <w:rPr>
          <w:rFonts w:ascii="Calibri" w:hAnsi="Calibri" w:eastAsia="Calibri"/>
        </w:rPr>
        <w:t>0.01</w:t>
      </w:r>
    </w:p>
    <w:p>
      <w:pPr>
        <w:pStyle w:val="3"/>
        <w:spacing w:before="81"/>
        <w:ind w:left="120"/>
      </w:pPr>
      <w:r>
        <w:t xml:space="preserve">或 </w:t>
      </w:r>
      <w:r>
        <w:rPr>
          <w:rFonts w:ascii="Calibri" w:hAnsi="Calibri" w:eastAsia="Calibri"/>
        </w:rPr>
        <w:t xml:space="preserve">0.001 </w:t>
      </w:r>
      <w:r>
        <w:t>这些事先决定好的值。式子中的</w:t>
      </w:r>
      <w:r>
        <w:rPr>
          <w:rFonts w:ascii="Calibri" w:hAnsi="Calibri" w:eastAsia="Calibri"/>
        </w:rPr>
        <w:t>←</w:t>
      </w:r>
      <w:r>
        <w:t>表示用右边的值更新左边的值。</w:t>
      </w:r>
    </w:p>
    <w:p>
      <w:pPr>
        <w:pStyle w:val="3"/>
        <w:rPr>
          <w:sz w:val="20"/>
        </w:rPr>
      </w:pPr>
    </w:p>
    <w:p>
      <w:pPr>
        <w:pStyle w:val="3"/>
        <w:spacing w:before="137" w:line="324" w:lineRule="auto"/>
        <w:ind w:left="120" w:right="297"/>
        <w:jc w:val="both"/>
      </w:pPr>
      <w:r>
        <w:rPr>
          <w:rFonts w:ascii="Calibri" w:eastAsia="Calibri"/>
          <w:color w:val="C00000"/>
        </w:rPr>
        <w:t xml:space="preserve">SGD </w:t>
      </w:r>
      <w:r>
        <w:rPr>
          <w:color w:val="C00000"/>
          <w:spacing w:val="-5"/>
        </w:rPr>
        <w:t>的缺点：</w:t>
      </w:r>
      <w:r>
        <w:rPr>
          <w:spacing w:val="21"/>
        </w:rPr>
        <w:t>虽然</w:t>
      </w:r>
      <w:r>
        <w:rPr>
          <w:rFonts w:ascii="Calibri" w:eastAsia="Calibri"/>
        </w:rPr>
        <w:t xml:space="preserve">SGD </w:t>
      </w:r>
      <w:r>
        <w:rPr>
          <w:spacing w:val="-7"/>
        </w:rPr>
        <w:t xml:space="preserve">简单，并且容易实现，但是在解决某些问题时可能没有效率。 </w:t>
      </w:r>
      <w:r>
        <w:rPr>
          <w:rFonts w:ascii="Calibri" w:eastAsia="Calibri"/>
        </w:rPr>
        <w:t xml:space="preserve">SGD </w:t>
      </w:r>
      <w:r>
        <w:rPr>
          <w:spacing w:val="-5"/>
        </w:rPr>
        <w:t>的缺点是，如果</w:t>
      </w:r>
      <w:r>
        <w:rPr>
          <w:spacing w:val="-2"/>
        </w:rPr>
        <w:t>函数的形状非均向</w:t>
      </w:r>
      <w:r>
        <w:rPr>
          <w:spacing w:val="-3"/>
        </w:rPr>
        <w:t>（</w:t>
      </w:r>
      <w:r>
        <w:rPr>
          <w:rFonts w:ascii="Calibri" w:eastAsia="Calibri"/>
          <w:spacing w:val="-3"/>
        </w:rPr>
        <w:t>anisotropic</w:t>
      </w:r>
      <w:r>
        <w:rPr>
          <w:spacing w:val="-3"/>
        </w:rPr>
        <w:t>），</w:t>
      </w:r>
      <w:r>
        <w:rPr>
          <w:spacing w:val="-5"/>
        </w:rPr>
        <w:t>比如呈延伸状，搜索的路径就会非常低效。因此，我们需要比单纯朝梯</w:t>
      </w:r>
      <w:r>
        <w:rPr>
          <w:spacing w:val="-7"/>
        </w:rPr>
        <w:t xml:space="preserve">度方向前进的 </w:t>
      </w:r>
      <w:r>
        <w:rPr>
          <w:rFonts w:ascii="Calibri" w:eastAsia="Calibri"/>
        </w:rPr>
        <w:t xml:space="preserve">SGD </w:t>
      </w:r>
      <w:r>
        <w:t>更聪明的方法。</w:t>
      </w:r>
      <w:r>
        <w:rPr>
          <w:rFonts w:ascii="Calibri" w:eastAsia="Calibri"/>
        </w:rPr>
        <w:t xml:space="preserve">SGD </w:t>
      </w:r>
      <w:r>
        <w:t>低效的根本原因是，梯度的方向并没有指向最小值的方向。</w:t>
      </w:r>
    </w:p>
    <w:p>
      <w:pPr>
        <w:pStyle w:val="3"/>
        <w:spacing w:before="7"/>
        <w:rPr>
          <w:sz w:val="24"/>
        </w:rPr>
      </w:pPr>
    </w:p>
    <w:p>
      <w:pPr>
        <w:pStyle w:val="3"/>
        <w:ind w:left="120"/>
      </w:pPr>
      <w:r>
        <w:rPr>
          <w:color w:val="C00000"/>
        </w:rPr>
        <w:t>知道随机梯度下降会遇到什么问题！</w:t>
      </w:r>
    </w:p>
    <w:p>
      <w:pPr>
        <w:pStyle w:val="3"/>
      </w:pPr>
    </w:p>
    <w:p>
      <w:pPr>
        <w:pStyle w:val="3"/>
        <w:spacing w:before="12"/>
        <w:rPr>
          <w:sz w:val="12"/>
        </w:rPr>
      </w:pPr>
    </w:p>
    <w:p>
      <w:pPr>
        <w:pStyle w:val="11"/>
        <w:numPr>
          <w:ilvl w:val="0"/>
          <w:numId w:val="19"/>
        </w:numPr>
        <w:tabs>
          <w:tab w:val="left" w:pos="346"/>
        </w:tabs>
        <w:spacing w:before="1" w:after="0" w:line="240" w:lineRule="auto"/>
        <w:ind w:left="345" w:right="0" w:hanging="226"/>
        <w:jc w:val="left"/>
        <w:rPr>
          <w:rFonts w:ascii="Calibri"/>
          <w:sz w:val="18"/>
        </w:rPr>
      </w:pPr>
      <w:bookmarkStart w:id="51" w:name="_bookmark35"/>
      <w:bookmarkEnd w:id="51"/>
      <w:r>
        <w:rPr>
          <w:rFonts w:ascii="Calibri"/>
          <w:sz w:val="18"/>
        </w:rPr>
        <w:t>Momentum</w:t>
      </w:r>
    </w:p>
    <w:p>
      <w:pPr>
        <w:pStyle w:val="3"/>
        <w:spacing w:before="5"/>
        <w:rPr>
          <w:rFonts w:ascii="Calibri"/>
          <w:sz w:val="8"/>
        </w:rPr>
      </w:pPr>
      <w:r>
        <w:drawing>
          <wp:anchor distT="0" distB="0" distL="0" distR="0" simplePos="0" relativeHeight="251660288" behindDoc="0" locked="0" layoutInCell="1" allowOverlap="1">
            <wp:simplePos x="0" y="0"/>
            <wp:positionH relativeFrom="page">
              <wp:posOffset>1999615</wp:posOffset>
            </wp:positionH>
            <wp:positionV relativeFrom="paragraph">
              <wp:posOffset>90170</wp:posOffset>
            </wp:positionV>
            <wp:extent cx="3597910" cy="1039495"/>
            <wp:effectExtent l="0" t="0" r="0" b="0"/>
            <wp:wrapTopAndBottom/>
            <wp:docPr id="10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2.jpeg"/>
                    <pic:cNvPicPr>
                      <a:picLocks noChangeAspect="1"/>
                    </pic:cNvPicPr>
                  </pic:nvPicPr>
                  <pic:blipFill>
                    <a:blip r:embed="rId57" cstate="print"/>
                    <a:stretch>
                      <a:fillRect/>
                    </a:stretch>
                  </pic:blipFill>
                  <pic:spPr>
                    <a:xfrm>
                      <a:off x="0" y="0"/>
                      <a:ext cx="3598194" cy="1039368"/>
                    </a:xfrm>
                    <a:prstGeom prst="rect">
                      <a:avLst/>
                    </a:prstGeom>
                  </pic:spPr>
                </pic:pic>
              </a:graphicData>
            </a:graphic>
          </wp:anchor>
        </w:drawing>
      </w:r>
    </w:p>
    <w:p>
      <w:pPr>
        <w:pStyle w:val="11"/>
        <w:numPr>
          <w:ilvl w:val="0"/>
          <w:numId w:val="19"/>
        </w:numPr>
        <w:tabs>
          <w:tab w:val="left" w:pos="346"/>
        </w:tabs>
        <w:spacing w:before="156" w:after="0" w:line="240" w:lineRule="auto"/>
        <w:ind w:left="345" w:right="0" w:hanging="226"/>
        <w:jc w:val="left"/>
        <w:rPr>
          <w:rFonts w:ascii="Calibri"/>
          <w:sz w:val="18"/>
        </w:rPr>
      </w:pPr>
      <w:bookmarkStart w:id="52" w:name="_bookmark36"/>
      <w:bookmarkEnd w:id="52"/>
      <w:r>
        <w:rPr>
          <w:rFonts w:ascii="Calibri"/>
          <w:sz w:val="18"/>
        </w:rPr>
        <w:t>AdaGrad</w:t>
      </w:r>
    </w:p>
    <w:p>
      <w:pPr>
        <w:pStyle w:val="3"/>
        <w:spacing w:before="88" w:line="324" w:lineRule="auto"/>
        <w:ind w:left="120" w:right="299" w:firstLine="420"/>
        <w:jc w:val="both"/>
      </w:pPr>
      <w:r>
        <w:t>在神经网络的学习中，学习率（数学式中记为</w:t>
      </w:r>
      <w:r>
        <w:rPr>
          <w:rFonts w:ascii="Calibri" w:hAnsi="Calibri" w:eastAsia="Calibri"/>
        </w:rPr>
        <w:t>η</w:t>
      </w:r>
      <w:r>
        <w:t>）的值很重要。学习率过小，会导致学习花费过多时间；反过来，学习率过大，则会导致学习发散而不能正确进行。在关于学习率的有效技巧中，有一种被称</w:t>
      </w:r>
      <w:r>
        <w:rPr>
          <w:spacing w:val="-2"/>
        </w:rPr>
        <w:t>为学习率衰减</w:t>
      </w:r>
      <w:r>
        <w:t>（</w:t>
      </w:r>
      <w:r>
        <w:rPr>
          <w:rFonts w:ascii="Calibri" w:hAnsi="Calibri" w:eastAsia="Calibri"/>
        </w:rPr>
        <w:t xml:space="preserve">learning </w:t>
      </w:r>
      <w:r>
        <w:rPr>
          <w:rFonts w:ascii="Calibri" w:hAnsi="Calibri" w:eastAsia="Calibri"/>
          <w:spacing w:val="-3"/>
        </w:rPr>
        <w:t xml:space="preserve">rate </w:t>
      </w:r>
      <w:r>
        <w:rPr>
          <w:rFonts w:ascii="Calibri" w:hAnsi="Calibri" w:eastAsia="Calibri"/>
          <w:spacing w:val="-4"/>
        </w:rPr>
        <w:t>decay</w:t>
      </w:r>
      <w:r>
        <w:rPr>
          <w:spacing w:val="-4"/>
        </w:rPr>
        <w:t>）</w:t>
      </w:r>
      <w:r>
        <w:rPr>
          <w:spacing w:val="-3"/>
        </w:rPr>
        <w:t>的方法，</w:t>
      </w:r>
      <w:r>
        <w:rPr>
          <w:color w:val="C00000"/>
          <w:spacing w:val="-2"/>
        </w:rPr>
        <w:t>即随着学习的进行，使学习率逐渐减小</w:t>
      </w:r>
      <w:r>
        <w:rPr>
          <w:spacing w:val="-5"/>
        </w:rPr>
        <w:t>。实际上，一开始</w:t>
      </w:r>
      <w:r>
        <w:rPr>
          <w:rFonts w:ascii="Calibri" w:hAnsi="Calibri" w:eastAsia="Calibri"/>
        </w:rPr>
        <w:t>“</w:t>
      </w:r>
      <w:r>
        <w:t>多</w:t>
      </w:r>
      <w:r>
        <w:rPr>
          <w:rFonts w:ascii="Calibri" w:hAnsi="Calibri" w:eastAsia="Calibri"/>
        </w:rPr>
        <w:t xml:space="preserve">” </w:t>
      </w:r>
      <w:r>
        <w:t>学，然后逐渐</w:t>
      </w:r>
      <w:r>
        <w:rPr>
          <w:rFonts w:ascii="Calibri" w:hAnsi="Calibri" w:eastAsia="Calibri"/>
        </w:rPr>
        <w:t>“</w:t>
      </w:r>
      <w:r>
        <w:t>少</w:t>
      </w:r>
      <w:r>
        <w:rPr>
          <w:rFonts w:ascii="Calibri" w:hAnsi="Calibri" w:eastAsia="Calibri"/>
        </w:rPr>
        <w:t>”</w:t>
      </w:r>
      <w:r>
        <w:t>学的方法，在神经网络的学习中经常被使用。</w:t>
      </w:r>
    </w:p>
    <w:p>
      <w:pPr>
        <w:pStyle w:val="3"/>
        <w:spacing w:before="5"/>
        <w:rPr>
          <w:sz w:val="11"/>
        </w:rPr>
      </w:pPr>
      <w:r>
        <w:drawing>
          <wp:anchor distT="0" distB="0" distL="0" distR="0" simplePos="0" relativeHeight="251660288" behindDoc="0" locked="0" layoutInCell="1" allowOverlap="1">
            <wp:simplePos x="0" y="0"/>
            <wp:positionH relativeFrom="page">
              <wp:posOffset>3295015</wp:posOffset>
            </wp:positionH>
            <wp:positionV relativeFrom="paragraph">
              <wp:posOffset>117475</wp:posOffset>
            </wp:positionV>
            <wp:extent cx="2386965" cy="737870"/>
            <wp:effectExtent l="0" t="0" r="0" b="0"/>
            <wp:wrapTopAndBottom/>
            <wp:docPr id="105"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3.jpeg"/>
                    <pic:cNvPicPr>
                      <a:picLocks noChangeAspect="1"/>
                    </pic:cNvPicPr>
                  </pic:nvPicPr>
                  <pic:blipFill>
                    <a:blip r:embed="rId58" cstate="print"/>
                    <a:stretch>
                      <a:fillRect/>
                    </a:stretch>
                  </pic:blipFill>
                  <pic:spPr>
                    <a:xfrm>
                      <a:off x="0" y="0"/>
                      <a:ext cx="2386766" cy="737615"/>
                    </a:xfrm>
                    <a:prstGeom prst="rect">
                      <a:avLst/>
                    </a:prstGeom>
                  </pic:spPr>
                </pic:pic>
              </a:graphicData>
            </a:graphic>
          </wp:anchor>
        </w:drawing>
      </w:r>
    </w:p>
    <w:p>
      <w:pPr>
        <w:pStyle w:val="3"/>
        <w:spacing w:before="7"/>
        <w:rPr>
          <w:sz w:val="14"/>
        </w:rPr>
      </w:pPr>
    </w:p>
    <w:p>
      <w:pPr>
        <w:pStyle w:val="3"/>
        <w:spacing w:line="324" w:lineRule="auto"/>
        <w:ind w:left="120" w:right="297" w:firstLine="420"/>
        <w:jc w:val="both"/>
      </w:pPr>
      <w:r>
        <w:rPr>
          <w:spacing w:val="-6"/>
        </w:rPr>
        <w:t xml:space="preserve">这里新出现了变量 </w:t>
      </w:r>
      <w:r>
        <w:rPr>
          <w:rFonts w:ascii="Calibri" w:eastAsia="Calibri"/>
        </w:rPr>
        <w:t>h</w:t>
      </w:r>
      <w:r>
        <w:t>，如式</w:t>
      </w:r>
      <w:r>
        <w:rPr>
          <w:rFonts w:ascii="Calibri" w:eastAsia="Calibri"/>
        </w:rPr>
        <w:t>(6.5)</w:t>
      </w:r>
      <w:r>
        <w:t xml:space="preserve">所示，它保存了以前的所有梯度值的平方和。然后，在更新参数时， </w:t>
      </w:r>
      <w:r>
        <w:rPr>
          <w:spacing w:val="-6"/>
        </w:rPr>
        <w:t>通过乘以 ，就可以调整学习的尺度。这意味着，参数的元素中变动较大</w:t>
      </w:r>
      <w:r>
        <w:t>（被大幅更新</w:t>
      </w:r>
      <w:r>
        <w:rPr>
          <w:spacing w:val="-12"/>
        </w:rPr>
        <w:t>）</w:t>
      </w:r>
      <w:r>
        <w:rPr>
          <w:spacing w:val="-2"/>
        </w:rPr>
        <w:t>的元素的学习率将</w:t>
      </w:r>
      <w:r>
        <w:t>变小。也就是说，可以按参数的元素进行学习率衰减，使变动大的参数的学习率逐渐减小。</w:t>
      </w:r>
    </w:p>
    <w:p>
      <w:pPr>
        <w:pStyle w:val="3"/>
        <w:spacing w:before="2" w:line="324" w:lineRule="auto"/>
        <w:ind w:left="120" w:right="297" w:firstLine="420"/>
      </w:pPr>
      <w:r>
        <w:rPr>
          <w:rFonts w:ascii="Calibri" w:eastAsia="Calibri"/>
          <w:color w:val="221F1F"/>
        </w:rPr>
        <w:t>AdaGrad</w:t>
      </w:r>
      <w:r>
        <w:rPr>
          <w:rFonts w:ascii="Calibri" w:eastAsia="Calibri"/>
          <w:color w:val="221F1F"/>
          <w:spacing w:val="2"/>
        </w:rPr>
        <w:t xml:space="preserve"> </w:t>
      </w:r>
      <w:r>
        <w:rPr>
          <w:color w:val="221F1F"/>
          <w:spacing w:val="-1"/>
        </w:rPr>
        <w:t xml:space="preserve">会记录过去所有梯度的平方和。因此，学习越深入，更新的幅度就越小。实际上，如果无止境地学习，更新量就会变为 </w:t>
      </w:r>
      <w:r>
        <w:rPr>
          <w:rFonts w:ascii="Calibri" w:eastAsia="Calibri"/>
          <w:color w:val="221F1F"/>
        </w:rPr>
        <w:t>0</w:t>
      </w:r>
      <w:r>
        <w:rPr>
          <w:color w:val="221F1F"/>
          <w:spacing w:val="-1"/>
        </w:rPr>
        <w:t xml:space="preserve">，完全不再更新。为了改善这个问题，可以使用 </w:t>
      </w:r>
      <w:r>
        <w:rPr>
          <w:rFonts w:ascii="Calibri" w:eastAsia="Calibri"/>
          <w:color w:val="221F1F"/>
        </w:rPr>
        <w:t>RMSProp</w:t>
      </w:r>
      <w:r>
        <w:rPr>
          <w:rFonts w:ascii="Calibri" w:eastAsia="Calibri"/>
          <w:color w:val="221F1F"/>
          <w:spacing w:val="3"/>
        </w:rPr>
        <w:t xml:space="preserve"> </w:t>
      </w:r>
      <w:r>
        <w:rPr>
          <w:color w:val="221F1F"/>
        </w:rPr>
        <w:t>方法。</w:t>
      </w:r>
      <w:r>
        <w:rPr>
          <w:rFonts w:ascii="Calibri" w:eastAsia="Calibri"/>
          <w:color w:val="221F1F"/>
        </w:rPr>
        <w:t xml:space="preserve">RMSProp </w:t>
      </w:r>
      <w:r>
        <w:rPr>
          <w:color w:val="221F1F"/>
        </w:rPr>
        <w:t>方法并不是将过去所有的梯度一视同仁地相加，而是逐渐地遗忘过去的梯度，在做加法运算时将新梯度的信息更多地反映出来。</w:t>
      </w:r>
    </w:p>
    <w:p>
      <w:pPr>
        <w:pStyle w:val="3"/>
        <w:spacing w:before="11"/>
        <w:rPr>
          <w:sz w:val="24"/>
        </w:rPr>
      </w:pPr>
    </w:p>
    <w:p>
      <w:pPr>
        <w:pStyle w:val="11"/>
        <w:numPr>
          <w:ilvl w:val="0"/>
          <w:numId w:val="19"/>
        </w:numPr>
        <w:tabs>
          <w:tab w:val="left" w:pos="346"/>
        </w:tabs>
        <w:spacing w:before="0" w:after="0" w:line="240" w:lineRule="auto"/>
        <w:ind w:left="345" w:right="0" w:hanging="226"/>
        <w:jc w:val="left"/>
        <w:rPr>
          <w:rFonts w:ascii="Calibri"/>
          <w:sz w:val="18"/>
        </w:rPr>
      </w:pPr>
      <w:bookmarkStart w:id="53" w:name="_bookmark37"/>
      <w:bookmarkEnd w:id="53"/>
      <w:r>
        <w:rPr>
          <w:rFonts w:ascii="Calibri"/>
          <w:sz w:val="18"/>
        </w:rPr>
        <w:t>Adam</w:t>
      </w:r>
    </w:p>
    <w:p>
      <w:pPr>
        <w:spacing w:after="0" w:line="240" w:lineRule="auto"/>
        <w:jc w:val="left"/>
        <w:rPr>
          <w:rFonts w:ascii="Calibri"/>
          <w:sz w:val="18"/>
        </w:rPr>
        <w:sectPr>
          <w:pgSz w:w="11910" w:h="16840"/>
          <w:pgMar w:top="1580" w:right="1500" w:bottom="280" w:left="1680" w:header="720" w:footer="720" w:gutter="0"/>
          <w:cols w:space="720" w:num="1"/>
        </w:sectPr>
      </w:pPr>
    </w:p>
    <w:p>
      <w:pPr>
        <w:pStyle w:val="3"/>
        <w:spacing w:before="64" w:line="324" w:lineRule="auto"/>
        <w:ind w:left="120" w:right="254" w:firstLine="420"/>
      </w:pPr>
      <w:r>
        <w:rPr>
          <w:rFonts w:ascii="Calibri" w:eastAsia="Calibri"/>
          <w:color w:val="221F1F"/>
        </w:rPr>
        <w:t xml:space="preserve">Momentum </w:t>
      </w:r>
      <w:r>
        <w:rPr>
          <w:color w:val="221F1F"/>
        </w:rPr>
        <w:t>参照小球在碗中滚动的物理规则进行移动，</w:t>
      </w:r>
      <w:r>
        <w:rPr>
          <w:rFonts w:ascii="Calibri" w:eastAsia="Calibri"/>
          <w:color w:val="221F1F"/>
        </w:rPr>
        <w:t xml:space="preserve">AdaGrad </w:t>
      </w:r>
      <w:r>
        <w:rPr>
          <w:color w:val="221F1F"/>
        </w:rPr>
        <w:t>为参数的每个元素适当地调整更新步伐。将这两个方法融合在一起。</w:t>
      </w:r>
    </w:p>
    <w:p>
      <w:pPr>
        <w:pStyle w:val="3"/>
        <w:spacing w:before="1" w:line="324" w:lineRule="auto"/>
        <w:ind w:left="120" w:right="297" w:firstLine="420"/>
      </w:pPr>
      <w:r>
        <w:rPr>
          <w:rFonts w:ascii="Calibri" w:hAnsi="Calibri" w:eastAsia="Calibri"/>
          <w:color w:val="221F1F"/>
        </w:rPr>
        <w:t xml:space="preserve">Adam </w:t>
      </w:r>
      <w:r>
        <w:rPr>
          <w:color w:val="221F1F"/>
          <w:spacing w:val="-1"/>
        </w:rPr>
        <w:t xml:space="preserve">会设置 </w:t>
      </w:r>
      <w:r>
        <w:rPr>
          <w:rFonts w:ascii="Calibri" w:hAnsi="Calibri" w:eastAsia="Calibri"/>
          <w:color w:val="221F1F"/>
        </w:rPr>
        <w:t xml:space="preserve">3 </w:t>
      </w:r>
      <w:r>
        <w:rPr>
          <w:color w:val="221F1F"/>
          <w:spacing w:val="-3"/>
        </w:rPr>
        <w:t>个超参数。一个是学习率（</w:t>
      </w:r>
      <w:r>
        <w:rPr>
          <w:color w:val="221F1F"/>
        </w:rPr>
        <w:t>论文中以</w:t>
      </w:r>
      <w:r>
        <w:rPr>
          <w:rFonts w:ascii="Calibri" w:hAnsi="Calibri" w:eastAsia="Calibri"/>
          <w:color w:val="221F1F"/>
        </w:rPr>
        <w:t>α</w:t>
      </w:r>
      <w:r>
        <w:rPr>
          <w:color w:val="221F1F"/>
        </w:rPr>
        <w:t>出现</w:t>
      </w:r>
      <w:r>
        <w:rPr>
          <w:color w:val="221F1F"/>
          <w:spacing w:val="-11"/>
        </w:rPr>
        <w:t>）</w:t>
      </w:r>
      <w:r>
        <w:rPr>
          <w:color w:val="221F1F"/>
          <w:spacing w:val="-8"/>
        </w:rPr>
        <w:t xml:space="preserve">，另外两个是一次 </w:t>
      </w:r>
      <w:r>
        <w:rPr>
          <w:rFonts w:ascii="Calibri" w:hAnsi="Calibri" w:eastAsia="Calibri"/>
          <w:color w:val="221F1F"/>
        </w:rPr>
        <w:t xml:space="preserve">momentum </w:t>
      </w:r>
      <w:r>
        <w:rPr>
          <w:color w:val="221F1F"/>
        </w:rPr>
        <w:t>系数</w:t>
      </w:r>
      <w:r>
        <w:rPr>
          <w:rFonts w:ascii="Calibri" w:hAnsi="Calibri" w:eastAsia="Calibri"/>
          <w:color w:val="221F1F"/>
        </w:rPr>
        <w:t xml:space="preserve">β1 </w:t>
      </w:r>
      <w:r>
        <w:rPr>
          <w:color w:val="221F1F"/>
          <w:spacing w:val="-10"/>
        </w:rPr>
        <w:t>和</w:t>
      </w:r>
      <w:r>
        <w:rPr>
          <w:color w:val="221F1F"/>
          <w:spacing w:val="-16"/>
        </w:rPr>
        <w:t xml:space="preserve">二次 </w:t>
      </w:r>
      <w:r>
        <w:rPr>
          <w:rFonts w:ascii="Calibri" w:hAnsi="Calibri" w:eastAsia="Calibri"/>
          <w:color w:val="221F1F"/>
        </w:rPr>
        <w:t xml:space="preserve">momentum </w:t>
      </w:r>
      <w:r>
        <w:rPr>
          <w:color w:val="221F1F"/>
        </w:rPr>
        <w:t>系数</w:t>
      </w:r>
      <w:r>
        <w:rPr>
          <w:rFonts w:ascii="Calibri" w:hAnsi="Calibri" w:eastAsia="Calibri"/>
          <w:color w:val="221F1F"/>
        </w:rPr>
        <w:t>β2</w:t>
      </w:r>
      <w:r>
        <w:rPr>
          <w:color w:val="221F1F"/>
        </w:rPr>
        <w:t>。根据论文，标准的设定值是</w:t>
      </w:r>
      <w:r>
        <w:rPr>
          <w:rFonts w:ascii="Calibri" w:hAnsi="Calibri" w:eastAsia="Calibri"/>
          <w:color w:val="221F1F"/>
        </w:rPr>
        <w:t xml:space="preserve">β1 </w:t>
      </w:r>
      <w:r>
        <w:rPr>
          <w:color w:val="221F1F"/>
          <w:spacing w:val="-1"/>
        </w:rPr>
        <w:t xml:space="preserve">为 </w:t>
      </w:r>
      <w:r>
        <w:rPr>
          <w:rFonts w:ascii="Calibri" w:hAnsi="Calibri" w:eastAsia="Calibri"/>
          <w:color w:val="221F1F"/>
        </w:rPr>
        <w:t>0.9</w:t>
      </w:r>
      <w:r>
        <w:rPr>
          <w:color w:val="221F1F"/>
        </w:rPr>
        <w:t>，</w:t>
      </w:r>
      <w:r>
        <w:rPr>
          <w:rFonts w:ascii="Calibri" w:hAnsi="Calibri" w:eastAsia="Calibri"/>
          <w:color w:val="221F1F"/>
        </w:rPr>
        <w:t xml:space="preserve">β2 </w:t>
      </w:r>
      <w:r>
        <w:rPr>
          <w:color w:val="221F1F"/>
          <w:spacing w:val="-2"/>
        </w:rPr>
        <w:t xml:space="preserve">为 </w:t>
      </w:r>
      <w:r>
        <w:rPr>
          <w:rFonts w:ascii="Calibri" w:hAnsi="Calibri" w:eastAsia="Calibri"/>
          <w:color w:val="221F1F"/>
        </w:rPr>
        <w:t>0.999</w:t>
      </w:r>
      <w:r>
        <w:rPr>
          <w:color w:val="221F1F"/>
        </w:rPr>
        <w:t>。设置了这些值后，大多数情况下都能顺利运行。</w:t>
      </w:r>
    </w:p>
    <w:p>
      <w:pPr>
        <w:pStyle w:val="3"/>
        <w:spacing w:before="6"/>
        <w:rPr>
          <w:sz w:val="24"/>
        </w:rPr>
      </w:pPr>
    </w:p>
    <w:p>
      <w:pPr>
        <w:pStyle w:val="3"/>
        <w:ind w:left="120"/>
      </w:pPr>
      <w:r>
        <w:rPr>
          <w:color w:val="221F1F"/>
        </w:rPr>
        <w:t>四种方法的比较：</w:t>
      </w:r>
    </w:p>
    <w:p>
      <w:pPr>
        <w:pStyle w:val="3"/>
        <w:spacing w:before="9"/>
        <w:rPr>
          <w:sz w:val="9"/>
        </w:rPr>
      </w:pPr>
      <w:r>
        <w:drawing>
          <wp:anchor distT="0" distB="0" distL="0" distR="0" simplePos="0" relativeHeight="251660288" behindDoc="0" locked="0" layoutInCell="1" allowOverlap="1">
            <wp:simplePos x="0" y="0"/>
            <wp:positionH relativeFrom="page">
              <wp:posOffset>2541270</wp:posOffset>
            </wp:positionH>
            <wp:positionV relativeFrom="paragraph">
              <wp:posOffset>104140</wp:posOffset>
            </wp:positionV>
            <wp:extent cx="2780030" cy="2284095"/>
            <wp:effectExtent l="0" t="0" r="0" b="0"/>
            <wp:wrapTopAndBottom/>
            <wp:docPr id="107"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4.jpeg"/>
                    <pic:cNvPicPr>
                      <a:picLocks noChangeAspect="1"/>
                    </pic:cNvPicPr>
                  </pic:nvPicPr>
                  <pic:blipFill>
                    <a:blip r:embed="rId59" cstate="print"/>
                    <a:stretch>
                      <a:fillRect/>
                    </a:stretch>
                  </pic:blipFill>
                  <pic:spPr>
                    <a:xfrm>
                      <a:off x="0" y="0"/>
                      <a:ext cx="2779895" cy="2284095"/>
                    </a:xfrm>
                    <a:prstGeom prst="rect">
                      <a:avLst/>
                    </a:prstGeom>
                  </pic:spPr>
                </pic:pic>
              </a:graphicData>
            </a:graphic>
          </wp:anchor>
        </w:drawing>
      </w:r>
    </w:p>
    <w:p>
      <w:pPr>
        <w:pStyle w:val="11"/>
        <w:numPr>
          <w:ilvl w:val="0"/>
          <w:numId w:val="19"/>
        </w:numPr>
        <w:tabs>
          <w:tab w:val="left" w:pos="346"/>
        </w:tabs>
        <w:spacing w:before="35" w:after="0" w:line="240" w:lineRule="auto"/>
        <w:ind w:left="345" w:right="0" w:hanging="226"/>
        <w:jc w:val="left"/>
        <w:rPr>
          <w:sz w:val="18"/>
        </w:rPr>
      </w:pPr>
      <w:bookmarkStart w:id="54" w:name="_bookmark38"/>
      <w:bookmarkEnd w:id="54"/>
      <w:bookmarkStart w:id="55" w:name="_bookmark38"/>
      <w:bookmarkEnd w:id="55"/>
      <w:r>
        <w:rPr>
          <w:sz w:val="18"/>
        </w:rPr>
        <w:t>权重的初始值</w:t>
      </w:r>
    </w:p>
    <w:p>
      <w:pPr>
        <w:pStyle w:val="3"/>
        <w:spacing w:before="82" w:line="324" w:lineRule="auto"/>
        <w:ind w:left="120" w:right="297" w:firstLine="420"/>
      </w:pPr>
      <w:r>
        <w:rPr>
          <w:color w:val="221F1F"/>
          <w:spacing w:val="-4"/>
        </w:rPr>
        <w:t xml:space="preserve">为什么不能将权重初始值设为 </w:t>
      </w:r>
      <w:r>
        <w:rPr>
          <w:rFonts w:ascii="Calibri" w:eastAsia="Calibri"/>
          <w:color w:val="221F1F"/>
        </w:rPr>
        <w:t xml:space="preserve">0 </w:t>
      </w:r>
      <w:r>
        <w:rPr>
          <w:color w:val="221F1F"/>
          <w:spacing w:val="-5"/>
        </w:rPr>
        <w:t>呢？严格地说，为什么不能将权重初始值设成一样的值呢？</w:t>
      </w:r>
      <w:r>
        <w:rPr>
          <w:color w:val="C00000"/>
          <w:spacing w:val="-4"/>
        </w:rPr>
        <w:t>这是因为</w:t>
      </w:r>
      <w:r>
        <w:rPr>
          <w:color w:val="C00000"/>
        </w:rPr>
        <w:t>在误差反向传播法中，所有的权重值都会进行相同的更新。</w:t>
      </w:r>
    </w:p>
    <w:p>
      <w:pPr>
        <w:pStyle w:val="3"/>
        <w:spacing w:before="1"/>
        <w:ind w:left="540"/>
      </w:pPr>
      <w:r>
        <w:rPr>
          <w:color w:val="C00000"/>
        </w:rPr>
        <w:t>为什么初始值小一点更好？</w:t>
      </w:r>
    </w:p>
    <w:p>
      <w:pPr>
        <w:pStyle w:val="3"/>
        <w:spacing w:before="82" w:line="324" w:lineRule="auto"/>
        <w:ind w:left="120" w:right="228" w:firstLine="420"/>
      </w:pPr>
      <w:r>
        <w:drawing>
          <wp:anchor distT="0" distB="0" distL="0" distR="0" simplePos="0" relativeHeight="251660288" behindDoc="0" locked="0" layoutInCell="1" allowOverlap="1">
            <wp:simplePos x="0" y="0"/>
            <wp:positionH relativeFrom="page">
              <wp:posOffset>2050415</wp:posOffset>
            </wp:positionH>
            <wp:positionV relativeFrom="paragraph">
              <wp:posOffset>466725</wp:posOffset>
            </wp:positionV>
            <wp:extent cx="3449320" cy="1311910"/>
            <wp:effectExtent l="0" t="0" r="0" b="0"/>
            <wp:wrapTopAndBottom/>
            <wp:docPr id="109"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5.jpeg"/>
                    <pic:cNvPicPr>
                      <a:picLocks noChangeAspect="1"/>
                    </pic:cNvPicPr>
                  </pic:nvPicPr>
                  <pic:blipFill>
                    <a:blip r:embed="rId60" cstate="print"/>
                    <a:stretch>
                      <a:fillRect/>
                    </a:stretch>
                  </pic:blipFill>
                  <pic:spPr>
                    <a:xfrm>
                      <a:off x="0" y="0"/>
                      <a:ext cx="3449324" cy="1311783"/>
                    </a:xfrm>
                    <a:prstGeom prst="rect">
                      <a:avLst/>
                    </a:prstGeom>
                  </pic:spPr>
                </pic:pic>
              </a:graphicData>
            </a:graphic>
          </wp:anchor>
        </w:drawing>
      </w:r>
      <w:r>
        <w:rPr>
          <w:color w:val="221F1F"/>
        </w:rPr>
        <w:t xml:space="preserve">观察权重初始值是如何影响隐藏层的激活值的分布的。这里要做的实验是，向一个 </w:t>
      </w:r>
      <w:r>
        <w:rPr>
          <w:rFonts w:ascii="Calibri" w:eastAsia="Calibri"/>
          <w:color w:val="221F1F"/>
        </w:rPr>
        <w:t xml:space="preserve">5 </w:t>
      </w:r>
      <w:r>
        <w:rPr>
          <w:color w:val="221F1F"/>
        </w:rPr>
        <w:t xml:space="preserve">层神经网络（激活函数使用 </w:t>
      </w:r>
      <w:r>
        <w:rPr>
          <w:rFonts w:ascii="Calibri" w:eastAsia="Calibri"/>
          <w:color w:val="221F1F"/>
        </w:rPr>
        <w:t xml:space="preserve">sigmoid </w:t>
      </w:r>
      <w:r>
        <w:rPr>
          <w:color w:val="221F1F"/>
        </w:rPr>
        <w:t>函数）传入随机生成的输入数据，用直方图绘制各层激活值的数据分布。</w:t>
      </w:r>
    </w:p>
    <w:p>
      <w:pPr>
        <w:pStyle w:val="3"/>
        <w:spacing w:before="59" w:line="324" w:lineRule="auto"/>
        <w:ind w:left="120" w:right="208" w:firstLine="420"/>
      </w:pPr>
      <w:r>
        <w:rPr>
          <w:color w:val="221F1F"/>
          <w:spacing w:val="-5"/>
        </w:rPr>
        <w:t xml:space="preserve">各层的激活值呈偏向 </w:t>
      </w:r>
      <w:r>
        <w:rPr>
          <w:rFonts w:ascii="Calibri" w:eastAsia="Calibri"/>
          <w:color w:val="221F1F"/>
        </w:rPr>
        <w:t>0</w:t>
      </w:r>
      <w:r>
        <w:rPr>
          <w:rFonts w:ascii="Calibri" w:eastAsia="Calibri"/>
          <w:color w:val="221F1F"/>
          <w:spacing w:val="2"/>
        </w:rPr>
        <w:t xml:space="preserve"> </w:t>
      </w:r>
      <w:r>
        <w:rPr>
          <w:color w:val="221F1F"/>
          <w:spacing w:val="-23"/>
        </w:rPr>
        <w:t xml:space="preserve">和 </w:t>
      </w:r>
      <w:r>
        <w:rPr>
          <w:rFonts w:ascii="Calibri" w:eastAsia="Calibri"/>
          <w:color w:val="221F1F"/>
        </w:rPr>
        <w:t>1</w:t>
      </w:r>
      <w:r>
        <w:rPr>
          <w:rFonts w:ascii="Calibri" w:eastAsia="Calibri"/>
          <w:color w:val="221F1F"/>
          <w:spacing w:val="3"/>
        </w:rPr>
        <w:t xml:space="preserve"> </w:t>
      </w:r>
      <w:r>
        <w:rPr>
          <w:color w:val="221F1F"/>
          <w:spacing w:val="-10"/>
        </w:rPr>
        <w:t xml:space="preserve">的分布。这里使用的 </w:t>
      </w:r>
      <w:r>
        <w:rPr>
          <w:rFonts w:ascii="Calibri" w:eastAsia="Calibri"/>
          <w:color w:val="221F1F"/>
        </w:rPr>
        <w:t>sigmoid</w:t>
      </w:r>
      <w:r>
        <w:rPr>
          <w:rFonts w:ascii="Calibri" w:eastAsia="Calibri"/>
          <w:color w:val="221F1F"/>
          <w:spacing w:val="6"/>
        </w:rPr>
        <w:t xml:space="preserve"> </w:t>
      </w:r>
      <w:r>
        <w:rPr>
          <w:color w:val="221F1F"/>
          <w:spacing w:val="14"/>
        </w:rPr>
        <w:t>函数是</w:t>
      </w:r>
      <w:r>
        <w:rPr>
          <w:rFonts w:ascii="Calibri" w:eastAsia="Calibri"/>
          <w:color w:val="221F1F"/>
        </w:rPr>
        <w:t>S</w:t>
      </w:r>
      <w:r>
        <w:rPr>
          <w:rFonts w:ascii="Calibri" w:eastAsia="Calibri"/>
          <w:color w:val="221F1F"/>
          <w:spacing w:val="2"/>
        </w:rPr>
        <w:t xml:space="preserve"> </w:t>
      </w:r>
      <w:r>
        <w:rPr>
          <w:color w:val="221F1F"/>
          <w:spacing w:val="-9"/>
        </w:rPr>
        <w:t xml:space="preserve">型函数，随着输出不断地靠近 </w:t>
      </w:r>
      <w:r>
        <w:rPr>
          <w:rFonts w:ascii="Calibri" w:eastAsia="Calibri"/>
          <w:color w:val="221F1F"/>
          <w:spacing w:val="-17"/>
        </w:rPr>
        <w:t>0</w:t>
      </w:r>
      <w:r>
        <w:rPr>
          <w:color w:val="221F1F"/>
          <w:spacing w:val="-17"/>
        </w:rPr>
        <w:t>（</w:t>
      </w:r>
      <w:r>
        <w:rPr>
          <w:color w:val="221F1F"/>
        </w:rPr>
        <w:t>或</w:t>
      </w:r>
      <w:r>
        <w:rPr>
          <w:color w:val="221F1F"/>
          <w:spacing w:val="-12"/>
        </w:rPr>
        <w:t xml:space="preserve">者靠近 </w:t>
      </w:r>
      <w:r>
        <w:rPr>
          <w:rFonts w:ascii="Calibri" w:eastAsia="Calibri"/>
          <w:color w:val="221F1F"/>
          <w:spacing w:val="-28"/>
        </w:rPr>
        <w:t>1</w:t>
      </w:r>
      <w:r>
        <w:rPr>
          <w:color w:val="221F1F"/>
          <w:spacing w:val="-28"/>
        </w:rPr>
        <w:t>），</w:t>
      </w:r>
      <w:r>
        <w:rPr>
          <w:color w:val="221F1F"/>
          <w:spacing w:val="-5"/>
        </w:rPr>
        <w:t xml:space="preserve">它的导数的值逐渐接近 </w:t>
      </w:r>
      <w:r>
        <w:rPr>
          <w:rFonts w:ascii="Calibri" w:eastAsia="Calibri"/>
          <w:color w:val="221F1F"/>
        </w:rPr>
        <w:t>0</w:t>
      </w:r>
      <w:r>
        <w:rPr>
          <w:color w:val="221F1F"/>
          <w:spacing w:val="-21"/>
        </w:rPr>
        <w:t>。因此，</w:t>
      </w:r>
      <w:r>
        <w:rPr>
          <w:color w:val="C00000"/>
          <w:spacing w:val="-15"/>
        </w:rPr>
        <w:t xml:space="preserve">偏向 </w:t>
      </w:r>
      <w:r>
        <w:rPr>
          <w:rFonts w:ascii="Calibri" w:eastAsia="Calibri"/>
          <w:color w:val="C00000"/>
        </w:rPr>
        <w:t>0</w:t>
      </w:r>
      <w:r>
        <w:rPr>
          <w:rFonts w:ascii="Calibri" w:eastAsia="Calibri"/>
          <w:color w:val="C00000"/>
          <w:spacing w:val="2"/>
        </w:rPr>
        <w:t xml:space="preserve"> </w:t>
      </w:r>
      <w:r>
        <w:rPr>
          <w:color w:val="C00000"/>
          <w:spacing w:val="-23"/>
        </w:rPr>
        <w:t xml:space="preserve">和 </w:t>
      </w:r>
      <w:r>
        <w:rPr>
          <w:rFonts w:ascii="Calibri" w:eastAsia="Calibri"/>
          <w:color w:val="C00000"/>
        </w:rPr>
        <w:t>1</w:t>
      </w:r>
      <w:r>
        <w:rPr>
          <w:rFonts w:ascii="Calibri" w:eastAsia="Calibri"/>
          <w:color w:val="C00000"/>
          <w:spacing w:val="4"/>
        </w:rPr>
        <w:t xml:space="preserve"> </w:t>
      </w:r>
      <w:r>
        <w:rPr>
          <w:color w:val="C00000"/>
          <w:spacing w:val="-1"/>
        </w:rPr>
        <w:t xml:space="preserve">的数据分布会造成反向传播中梯度的值不断变小， </w:t>
      </w:r>
      <w:r>
        <w:rPr>
          <w:color w:val="C00000"/>
        </w:rPr>
        <w:t>最后消失。这个问题称为梯度消失（</w:t>
      </w:r>
      <w:r>
        <w:rPr>
          <w:rFonts w:ascii="Calibri" w:eastAsia="Calibri"/>
          <w:color w:val="C00000"/>
        </w:rPr>
        <w:t>gradient</w:t>
      </w:r>
      <w:r>
        <w:rPr>
          <w:rFonts w:ascii="Calibri" w:eastAsia="Calibri"/>
          <w:color w:val="C00000"/>
          <w:spacing w:val="-2"/>
        </w:rPr>
        <w:t xml:space="preserve"> </w:t>
      </w:r>
      <w:r>
        <w:rPr>
          <w:rFonts w:ascii="Calibri" w:eastAsia="Calibri"/>
          <w:color w:val="C00000"/>
        </w:rPr>
        <w:t>vanishing</w:t>
      </w:r>
      <w:r>
        <w:rPr>
          <w:color w:val="C00000"/>
        </w:rPr>
        <w:t>）</w:t>
      </w:r>
      <w:r>
        <w:rPr>
          <w:color w:val="221F1F"/>
        </w:rPr>
        <w:t>。层次加深时，梯度消失的问题更严重。</w:t>
      </w:r>
    </w:p>
    <w:p>
      <w:pPr>
        <w:pStyle w:val="3"/>
        <w:spacing w:before="2"/>
        <w:ind w:left="540"/>
      </w:pPr>
      <w:r>
        <w:drawing>
          <wp:anchor distT="0" distB="0" distL="0" distR="0" simplePos="0" relativeHeight="251660288" behindDoc="0" locked="0" layoutInCell="1" allowOverlap="1">
            <wp:simplePos x="0" y="0"/>
            <wp:positionH relativeFrom="page">
              <wp:posOffset>2184400</wp:posOffset>
            </wp:positionH>
            <wp:positionV relativeFrom="paragraph">
              <wp:posOffset>217805</wp:posOffset>
            </wp:positionV>
            <wp:extent cx="3438525" cy="1282065"/>
            <wp:effectExtent l="0" t="0" r="0" b="0"/>
            <wp:wrapTopAndBottom/>
            <wp:docPr id="111"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jpeg"/>
                    <pic:cNvPicPr>
                      <a:picLocks noChangeAspect="1"/>
                    </pic:cNvPicPr>
                  </pic:nvPicPr>
                  <pic:blipFill>
                    <a:blip r:embed="rId61" cstate="print"/>
                    <a:stretch>
                      <a:fillRect/>
                    </a:stretch>
                  </pic:blipFill>
                  <pic:spPr>
                    <a:xfrm>
                      <a:off x="0" y="0"/>
                      <a:ext cx="3438798" cy="1281969"/>
                    </a:xfrm>
                    <a:prstGeom prst="rect">
                      <a:avLst/>
                    </a:prstGeom>
                  </pic:spPr>
                </pic:pic>
              </a:graphicData>
            </a:graphic>
          </wp:anchor>
        </w:drawing>
      </w:r>
      <w:r>
        <w:rPr>
          <w:color w:val="221F1F"/>
        </w:rPr>
        <w:t xml:space="preserve">下面，将权重的标准差设为 </w:t>
      </w:r>
      <w:r>
        <w:rPr>
          <w:rFonts w:ascii="Calibri" w:eastAsia="Calibri"/>
          <w:color w:val="221F1F"/>
        </w:rPr>
        <w:t>0.01</w:t>
      </w:r>
      <w:r>
        <w:rPr>
          <w:color w:val="221F1F"/>
        </w:rPr>
        <w:t>，进行相同的实验。没有梯度消失问题。</w:t>
      </w:r>
    </w:p>
    <w:p>
      <w:pPr>
        <w:spacing w:after="0"/>
        <w:sectPr>
          <w:pgSz w:w="11910" w:h="16840"/>
          <w:pgMar w:top="1400" w:right="1500" w:bottom="280" w:left="1680" w:header="720" w:footer="720" w:gutter="0"/>
          <w:cols w:space="720" w:num="1"/>
        </w:sectPr>
      </w:pPr>
    </w:p>
    <w:p>
      <w:pPr>
        <w:pStyle w:val="3"/>
        <w:spacing w:before="64"/>
        <w:ind w:left="540"/>
      </w:pPr>
      <w:r>
        <w:rPr>
          <w:color w:val="221F1F"/>
        </w:rPr>
        <w:t xml:space="preserve">因为如果有多个神经元都输出几乎相同的值，那它们就没有存在的意义了。比如，如果 </w:t>
      </w:r>
      <w:r>
        <w:rPr>
          <w:rFonts w:ascii="Calibri" w:eastAsia="Calibri"/>
          <w:color w:val="221F1F"/>
        </w:rPr>
        <w:t xml:space="preserve">100 </w:t>
      </w:r>
      <w:r>
        <w:rPr>
          <w:color w:val="221F1F"/>
        </w:rPr>
        <w:t>个神经元</w:t>
      </w:r>
    </w:p>
    <w:p>
      <w:pPr>
        <w:pStyle w:val="3"/>
        <w:spacing w:before="81"/>
        <w:ind w:left="120"/>
      </w:pPr>
      <w:r>
        <w:rPr>
          <w:color w:val="221F1F"/>
        </w:rPr>
        <w:t xml:space="preserve">都输出几乎相同的值，那么也可以由 </w:t>
      </w:r>
      <w:r>
        <w:rPr>
          <w:rFonts w:ascii="Calibri" w:eastAsia="Calibri"/>
          <w:color w:val="221F1F"/>
        </w:rPr>
        <w:t xml:space="preserve">1 </w:t>
      </w:r>
      <w:r>
        <w:rPr>
          <w:color w:val="221F1F"/>
        </w:rPr>
        <w:t>个神经元来表达基本相同的事情。</w:t>
      </w:r>
    </w:p>
    <w:p>
      <w:pPr>
        <w:pStyle w:val="3"/>
        <w:spacing w:before="81" w:line="324" w:lineRule="auto"/>
        <w:ind w:left="120" w:right="297" w:firstLine="420"/>
      </w:pPr>
      <w:r>
        <w:drawing>
          <wp:anchor distT="0" distB="0" distL="0" distR="0" simplePos="0" relativeHeight="251660288" behindDoc="0" locked="0" layoutInCell="1" allowOverlap="1">
            <wp:simplePos x="0" y="0"/>
            <wp:positionH relativeFrom="page">
              <wp:posOffset>2593340</wp:posOffset>
            </wp:positionH>
            <wp:positionV relativeFrom="paragraph">
              <wp:posOffset>883920</wp:posOffset>
            </wp:positionV>
            <wp:extent cx="2646680" cy="1642745"/>
            <wp:effectExtent l="0" t="0" r="0" b="0"/>
            <wp:wrapTopAndBottom/>
            <wp:docPr id="113"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57.jpeg"/>
                    <pic:cNvPicPr>
                      <a:picLocks noChangeAspect="1"/>
                    </pic:cNvPicPr>
                  </pic:nvPicPr>
                  <pic:blipFill>
                    <a:blip r:embed="rId62" cstate="print"/>
                    <a:stretch>
                      <a:fillRect/>
                    </a:stretch>
                  </pic:blipFill>
                  <pic:spPr>
                    <a:xfrm>
                      <a:off x="0" y="0"/>
                      <a:ext cx="2646367" cy="1642872"/>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2426970</wp:posOffset>
            </wp:positionH>
            <wp:positionV relativeFrom="paragraph">
              <wp:posOffset>2726055</wp:posOffset>
            </wp:positionV>
            <wp:extent cx="3053715" cy="1169035"/>
            <wp:effectExtent l="0" t="0" r="0" b="0"/>
            <wp:wrapTopAndBottom/>
            <wp:docPr id="115"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jpeg"/>
                    <pic:cNvPicPr>
                      <a:picLocks noChangeAspect="1"/>
                    </pic:cNvPicPr>
                  </pic:nvPicPr>
                  <pic:blipFill>
                    <a:blip r:embed="rId63" cstate="print"/>
                    <a:stretch>
                      <a:fillRect/>
                    </a:stretch>
                  </pic:blipFill>
                  <pic:spPr>
                    <a:xfrm>
                      <a:off x="0" y="0"/>
                      <a:ext cx="3053476" cy="1169289"/>
                    </a:xfrm>
                    <a:prstGeom prst="rect">
                      <a:avLst/>
                    </a:prstGeom>
                  </pic:spPr>
                </pic:pic>
              </a:graphicData>
            </a:graphic>
          </wp:anchor>
        </w:drawing>
      </w:r>
      <w:r>
        <w:rPr>
          <w:color w:val="221F1F"/>
          <w:spacing w:val="-4"/>
        </w:rPr>
        <w:t>现在，</w:t>
      </w:r>
      <w:r>
        <w:rPr>
          <w:color w:val="C00000"/>
        </w:rPr>
        <w:t>在一般的深度学习框架中，</w:t>
      </w:r>
      <w:r>
        <w:rPr>
          <w:rFonts w:ascii="Calibri" w:eastAsia="Calibri"/>
          <w:color w:val="C00000"/>
        </w:rPr>
        <w:t xml:space="preserve">Xavier </w:t>
      </w:r>
      <w:r>
        <w:rPr>
          <w:color w:val="C00000"/>
        </w:rPr>
        <w:t>初始值已被作为标准使用</w:t>
      </w:r>
      <w:r>
        <w:rPr>
          <w:color w:val="221F1F"/>
          <w:spacing w:val="-3"/>
        </w:rPr>
        <w:t>。比如，</w:t>
      </w:r>
      <w:r>
        <w:rPr>
          <w:rFonts w:ascii="Calibri" w:eastAsia="Calibri"/>
          <w:color w:val="221F1F"/>
        </w:rPr>
        <w:t xml:space="preserve">Caffe </w:t>
      </w:r>
      <w:r>
        <w:rPr>
          <w:color w:val="221F1F"/>
          <w:spacing w:val="-5"/>
        </w:rPr>
        <w:t>框架中，通过在设定</w:t>
      </w:r>
      <w:r>
        <w:rPr>
          <w:color w:val="221F1F"/>
          <w:spacing w:val="-6"/>
        </w:rPr>
        <w:t xml:space="preserve">权重初始值时赋予 </w:t>
      </w:r>
      <w:r>
        <w:rPr>
          <w:rFonts w:ascii="Calibri" w:eastAsia="Calibri"/>
          <w:color w:val="221F1F"/>
        </w:rPr>
        <w:t xml:space="preserve">xavier </w:t>
      </w:r>
      <w:r>
        <w:rPr>
          <w:color w:val="221F1F"/>
          <w:spacing w:val="-7"/>
        </w:rPr>
        <w:t xml:space="preserve">参数，就可以使用 </w:t>
      </w:r>
      <w:r>
        <w:rPr>
          <w:rFonts w:ascii="Calibri" w:eastAsia="Calibri"/>
          <w:color w:val="221F1F"/>
        </w:rPr>
        <w:t xml:space="preserve">Xavier </w:t>
      </w:r>
      <w:r>
        <w:rPr>
          <w:color w:val="221F1F"/>
          <w:spacing w:val="-2"/>
        </w:rPr>
        <w:t xml:space="preserve">初始值。 </w:t>
      </w:r>
      <w:r>
        <w:rPr>
          <w:rFonts w:ascii="Calibri" w:eastAsia="Calibri"/>
          <w:color w:val="221F1F"/>
        </w:rPr>
        <w:t xml:space="preserve">Xavier </w:t>
      </w:r>
      <w:r>
        <w:rPr>
          <w:color w:val="221F1F"/>
          <w:spacing w:val="-2"/>
        </w:rPr>
        <w:t>的论文中，为了使各层的激活值呈现出具有相同广度的分布，推导了合适的权重尺度。</w:t>
      </w:r>
      <w:r>
        <w:rPr>
          <w:color w:val="C00000"/>
          <w:spacing w:val="-5"/>
        </w:rPr>
        <w:t xml:space="preserve">推导出的结论是，如果前一层的节点数为 </w:t>
      </w:r>
      <w:r>
        <w:rPr>
          <w:rFonts w:ascii="Calibri" w:eastAsia="Calibri"/>
          <w:color w:val="C00000"/>
        </w:rPr>
        <w:t>n</w:t>
      </w:r>
      <w:r>
        <w:rPr>
          <w:color w:val="C00000"/>
        </w:rPr>
        <w:t>，则初始值使</w:t>
      </w:r>
      <w:r>
        <w:rPr>
          <w:color w:val="C00000"/>
          <w:spacing w:val="-8"/>
        </w:rPr>
        <w:t xml:space="preserve">用标准差为 </w:t>
      </w:r>
      <w:r>
        <w:rPr>
          <w:rFonts w:ascii="Calibri" w:eastAsia="Calibri"/>
          <w:color w:val="C00000"/>
        </w:rPr>
        <w:t>1/n^(1/2</w:t>
      </w:r>
      <w:r>
        <w:rPr>
          <w:rFonts w:ascii="Calibri" w:eastAsia="Calibri"/>
          <w:color w:val="C00000"/>
          <w:spacing w:val="4"/>
        </w:rPr>
        <w:t xml:space="preserve">) </w:t>
      </w:r>
      <w:r>
        <w:rPr>
          <w:color w:val="C00000"/>
        </w:rPr>
        <w:t>的分布</w:t>
      </w:r>
    </w:p>
    <w:p>
      <w:pPr>
        <w:pStyle w:val="3"/>
        <w:spacing w:before="2"/>
        <w:rPr>
          <w:sz w:val="19"/>
        </w:rPr>
      </w:pPr>
    </w:p>
    <w:p>
      <w:pPr>
        <w:pStyle w:val="11"/>
        <w:numPr>
          <w:ilvl w:val="0"/>
          <w:numId w:val="19"/>
        </w:numPr>
        <w:tabs>
          <w:tab w:val="left" w:pos="346"/>
        </w:tabs>
        <w:spacing w:before="156" w:after="0" w:line="240" w:lineRule="auto"/>
        <w:ind w:left="345" w:right="0" w:hanging="226"/>
        <w:jc w:val="left"/>
        <w:rPr>
          <w:sz w:val="18"/>
        </w:rPr>
      </w:pPr>
      <w:bookmarkStart w:id="56" w:name="_bookmark39"/>
      <w:bookmarkEnd w:id="56"/>
      <w:r>
        <w:rPr>
          <w:rFonts w:ascii="Calibri" w:eastAsia="Calibri"/>
          <w:sz w:val="18"/>
        </w:rPr>
        <w:t>Relu</w:t>
      </w:r>
      <w:r>
        <w:rPr>
          <w:rFonts w:ascii="Calibri" w:eastAsia="Calibri"/>
          <w:spacing w:val="2"/>
          <w:sz w:val="18"/>
        </w:rPr>
        <w:t xml:space="preserve"> </w:t>
      </w:r>
      <w:r>
        <w:rPr>
          <w:sz w:val="18"/>
        </w:rPr>
        <w:t>初始值</w:t>
      </w:r>
    </w:p>
    <w:p>
      <w:pPr>
        <w:pStyle w:val="3"/>
        <w:spacing w:before="82" w:line="324" w:lineRule="auto"/>
        <w:ind w:left="120" w:right="208" w:firstLine="420"/>
      </w:pPr>
      <w:r>
        <w:rPr>
          <w:rFonts w:ascii="Calibri" w:hAnsi="Calibri" w:eastAsia="Calibri"/>
          <w:color w:val="221F1F"/>
        </w:rPr>
        <w:t xml:space="preserve">Xavier </w:t>
      </w:r>
      <w:r>
        <w:rPr>
          <w:color w:val="221F1F"/>
          <w:spacing w:val="-6"/>
        </w:rPr>
        <w:t xml:space="preserve">初始值是以激活函数是线性函数为前提而推导出来的。因为 </w:t>
      </w:r>
      <w:r>
        <w:rPr>
          <w:rFonts w:ascii="Calibri" w:hAnsi="Calibri" w:eastAsia="Calibri"/>
          <w:color w:val="221F1F"/>
        </w:rPr>
        <w:t xml:space="preserve">sigmoid </w:t>
      </w:r>
      <w:r>
        <w:rPr>
          <w:color w:val="221F1F"/>
          <w:spacing w:val="-12"/>
        </w:rPr>
        <w:t xml:space="preserve">函数和 </w:t>
      </w:r>
      <w:r>
        <w:rPr>
          <w:rFonts w:ascii="Calibri" w:hAnsi="Calibri" w:eastAsia="Calibri"/>
          <w:color w:val="221F1F"/>
        </w:rPr>
        <w:t xml:space="preserve">tanh </w:t>
      </w:r>
      <w:r>
        <w:rPr>
          <w:color w:val="221F1F"/>
        </w:rPr>
        <w:t>函数左右对称， 且中央附近可以视作线性函数，</w:t>
      </w:r>
      <w:r>
        <w:rPr>
          <w:color w:val="C00000"/>
          <w:spacing w:val="-7"/>
        </w:rPr>
        <w:t xml:space="preserve">所以适合使用 </w:t>
      </w:r>
      <w:r>
        <w:rPr>
          <w:rFonts w:ascii="Calibri" w:hAnsi="Calibri" w:eastAsia="Calibri"/>
          <w:color w:val="C00000"/>
        </w:rPr>
        <w:t xml:space="preserve">Xavier </w:t>
      </w:r>
      <w:r>
        <w:rPr>
          <w:color w:val="C00000"/>
        </w:rPr>
        <w:t>初始值</w:t>
      </w:r>
      <w:r>
        <w:rPr>
          <w:color w:val="221F1F"/>
          <w:spacing w:val="4"/>
        </w:rPr>
        <w:t>。但当激活函数使用</w:t>
      </w:r>
      <w:r>
        <w:rPr>
          <w:rFonts w:ascii="Calibri" w:hAnsi="Calibri" w:eastAsia="Calibri"/>
          <w:color w:val="221F1F"/>
        </w:rPr>
        <w:t xml:space="preserve">ReLU </w:t>
      </w:r>
      <w:r>
        <w:rPr>
          <w:color w:val="221F1F"/>
        </w:rPr>
        <w:t>时，一般推荐使用</w:t>
      </w:r>
      <w:r>
        <w:rPr>
          <w:rFonts w:ascii="Calibri" w:hAnsi="Calibri" w:eastAsia="Calibri"/>
          <w:color w:val="221F1F"/>
        </w:rPr>
        <w:t xml:space="preserve">ReLU </w:t>
      </w:r>
      <w:r>
        <w:rPr>
          <w:color w:val="221F1F"/>
          <w:spacing w:val="-5"/>
        </w:rPr>
        <w:t xml:space="preserve">专用的初始值，也就是 </w:t>
      </w:r>
      <w:r>
        <w:rPr>
          <w:rFonts w:ascii="Calibri" w:hAnsi="Calibri" w:eastAsia="Calibri"/>
          <w:color w:val="221F1F"/>
        </w:rPr>
        <w:t xml:space="preserve">Kaiming He </w:t>
      </w:r>
      <w:r>
        <w:rPr>
          <w:color w:val="221F1F"/>
        </w:rPr>
        <w:t>等人推荐的初始值，也称为</w:t>
      </w:r>
      <w:r>
        <w:rPr>
          <w:rFonts w:ascii="Calibri" w:hAnsi="Calibri" w:eastAsia="Calibri"/>
          <w:color w:val="221F1F"/>
        </w:rPr>
        <w:t xml:space="preserve">“He </w:t>
      </w:r>
      <w:r>
        <w:rPr>
          <w:color w:val="221F1F"/>
        </w:rPr>
        <w:t>初始值</w:t>
      </w:r>
      <w:r>
        <w:rPr>
          <w:rFonts w:ascii="Calibri" w:hAnsi="Calibri" w:eastAsia="Calibri"/>
          <w:color w:val="221F1F"/>
        </w:rPr>
        <w:t>”</w:t>
      </w:r>
      <w:r>
        <w:rPr>
          <w:color w:val="221F1F"/>
        </w:rPr>
        <w:t>。</w:t>
      </w:r>
    </w:p>
    <w:p>
      <w:pPr>
        <w:spacing w:after="0" w:line="324" w:lineRule="auto"/>
        <w:sectPr>
          <w:pgSz w:w="11910" w:h="16840"/>
          <w:pgMar w:top="1400" w:right="1500" w:bottom="280" w:left="1680" w:header="720" w:footer="720" w:gutter="0"/>
          <w:cols w:space="720" w:num="1"/>
        </w:sectPr>
      </w:pPr>
    </w:p>
    <w:p>
      <w:pPr>
        <w:pStyle w:val="3"/>
        <w:spacing w:before="7"/>
        <w:rPr>
          <w:sz w:val="2"/>
        </w:rPr>
      </w:pPr>
    </w:p>
    <w:p>
      <w:pPr>
        <w:pStyle w:val="3"/>
        <w:ind w:left="1758"/>
        <w:rPr>
          <w:sz w:val="20"/>
        </w:rPr>
      </w:pPr>
      <w:r>
        <w:rPr>
          <w:sz w:val="20"/>
        </w:rPr>
        <w:drawing>
          <wp:inline distT="0" distB="0" distL="0" distR="0">
            <wp:extent cx="3132455" cy="3707130"/>
            <wp:effectExtent l="0" t="0" r="0" b="0"/>
            <wp:docPr id="117"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59.jpeg"/>
                    <pic:cNvPicPr>
                      <a:picLocks noChangeAspect="1"/>
                    </pic:cNvPicPr>
                  </pic:nvPicPr>
                  <pic:blipFill>
                    <a:blip r:embed="rId64" cstate="print"/>
                    <a:stretch>
                      <a:fillRect/>
                    </a:stretch>
                  </pic:blipFill>
                  <pic:spPr>
                    <a:xfrm>
                      <a:off x="0" y="0"/>
                      <a:ext cx="3133008" cy="3707320"/>
                    </a:xfrm>
                    <a:prstGeom prst="rect">
                      <a:avLst/>
                    </a:prstGeom>
                  </pic:spPr>
                </pic:pic>
              </a:graphicData>
            </a:graphic>
          </wp:inline>
        </w:drawing>
      </w:r>
    </w:p>
    <w:p>
      <w:pPr>
        <w:pStyle w:val="3"/>
        <w:spacing w:before="10"/>
        <w:rPr>
          <w:sz w:val="13"/>
        </w:rPr>
      </w:pPr>
    </w:p>
    <w:p>
      <w:pPr>
        <w:pStyle w:val="3"/>
        <w:spacing w:before="75" w:line="324" w:lineRule="auto"/>
        <w:ind w:left="120" w:right="208" w:firstLine="420"/>
      </w:pPr>
      <w:r>
        <w:rPr>
          <w:color w:val="221F1F"/>
          <w:spacing w:val="-6"/>
        </w:rPr>
        <w:t xml:space="preserve">接下来是初始值为 </w:t>
      </w:r>
      <w:r>
        <w:rPr>
          <w:rFonts w:ascii="Calibri" w:eastAsia="Calibri"/>
          <w:color w:val="221F1F"/>
        </w:rPr>
        <w:t xml:space="preserve">Xavier </w:t>
      </w:r>
      <w:r>
        <w:rPr>
          <w:color w:val="221F1F"/>
          <w:spacing w:val="-11"/>
        </w:rPr>
        <w:t xml:space="preserve">初始值时的结果。在这种情况下，随着层的加深，偏向一点点变大。实际上， </w:t>
      </w:r>
      <w:r>
        <w:rPr>
          <w:color w:val="221F1F"/>
          <w:spacing w:val="-10"/>
        </w:rPr>
        <w:t xml:space="preserve">层加深后，激活值的偏向变大，学习时会出现梯度消失的问题。而当初始值为 </w:t>
      </w:r>
      <w:r>
        <w:rPr>
          <w:rFonts w:ascii="Calibri" w:eastAsia="Calibri"/>
          <w:color w:val="221F1F"/>
        </w:rPr>
        <w:t xml:space="preserve">He </w:t>
      </w:r>
      <w:r>
        <w:rPr>
          <w:color w:val="221F1F"/>
          <w:spacing w:val="-5"/>
        </w:rPr>
        <w:t>初始值时，各层中分布的广度相同。由于即便层加深，数据的广度也能保持不变，因此逆向传播时，也会传递合适的值。</w:t>
      </w:r>
    </w:p>
    <w:p>
      <w:pPr>
        <w:pStyle w:val="3"/>
        <w:spacing w:before="10"/>
        <w:rPr>
          <w:sz w:val="24"/>
        </w:rPr>
      </w:pPr>
    </w:p>
    <w:p>
      <w:pPr>
        <w:pStyle w:val="11"/>
        <w:numPr>
          <w:ilvl w:val="0"/>
          <w:numId w:val="19"/>
        </w:numPr>
        <w:tabs>
          <w:tab w:val="left" w:pos="346"/>
        </w:tabs>
        <w:spacing w:before="1" w:after="0" w:line="240" w:lineRule="auto"/>
        <w:ind w:left="345" w:right="0" w:hanging="226"/>
        <w:jc w:val="left"/>
        <w:rPr>
          <w:rFonts w:ascii="Calibri"/>
          <w:sz w:val="18"/>
        </w:rPr>
      </w:pPr>
      <w:bookmarkStart w:id="57" w:name="_bookmark40"/>
      <w:bookmarkEnd w:id="57"/>
      <w:r>
        <w:rPr>
          <w:rFonts w:ascii="Calibri"/>
          <w:sz w:val="18"/>
        </w:rPr>
        <w:t>Batch</w:t>
      </w:r>
      <w:r>
        <w:rPr>
          <w:rFonts w:ascii="Calibri"/>
          <w:spacing w:val="-2"/>
          <w:sz w:val="18"/>
        </w:rPr>
        <w:t xml:space="preserve"> </w:t>
      </w:r>
      <w:r>
        <w:rPr>
          <w:rFonts w:ascii="Calibri"/>
          <w:sz w:val="18"/>
        </w:rPr>
        <w:t>Normalization</w:t>
      </w:r>
    </w:p>
    <w:p>
      <w:pPr>
        <w:pStyle w:val="3"/>
        <w:spacing w:before="88"/>
        <w:ind w:left="540"/>
      </w:pPr>
      <w:r>
        <w:rPr>
          <w:color w:val="221F1F"/>
        </w:rPr>
        <w:t>为了使各层拥有适当的广度，</w:t>
      </w:r>
      <w:r>
        <w:rPr>
          <w:rFonts w:ascii="Calibri" w:hAnsi="Calibri" w:eastAsia="Calibri"/>
          <w:color w:val="221F1F"/>
        </w:rPr>
        <w:t>“</w:t>
      </w:r>
      <w:r>
        <w:rPr>
          <w:color w:val="221F1F"/>
        </w:rPr>
        <w:t>强制性</w:t>
      </w:r>
      <w:r>
        <w:rPr>
          <w:rFonts w:ascii="Calibri" w:hAnsi="Calibri" w:eastAsia="Calibri"/>
          <w:color w:val="221F1F"/>
        </w:rPr>
        <w:t>”</w:t>
      </w:r>
      <w:r>
        <w:rPr>
          <w:color w:val="221F1F"/>
        </w:rPr>
        <w:t>地调整激活值的分布</w:t>
      </w:r>
    </w:p>
    <w:p>
      <w:pPr>
        <w:pStyle w:val="3"/>
        <w:spacing w:before="81"/>
        <w:ind w:left="540"/>
      </w:pPr>
      <w:r>
        <w:rPr>
          <w:rFonts w:ascii="Calibri" w:eastAsia="Calibri"/>
          <w:color w:val="221F1F"/>
        </w:rPr>
        <w:t xml:space="preserve">Batch Norm </w:t>
      </w:r>
      <w:r>
        <w:rPr>
          <w:color w:val="221F1F"/>
        </w:rPr>
        <w:t>的优点：</w:t>
      </w:r>
    </w:p>
    <w:p>
      <w:pPr>
        <w:pStyle w:val="11"/>
        <w:numPr>
          <w:ilvl w:val="1"/>
          <w:numId w:val="19"/>
        </w:numPr>
        <w:tabs>
          <w:tab w:val="left" w:pos="959"/>
          <w:tab w:val="left" w:pos="960"/>
        </w:tabs>
        <w:spacing w:before="82" w:after="0" w:line="240" w:lineRule="auto"/>
        <w:ind w:left="960" w:right="0" w:hanging="420"/>
        <w:jc w:val="left"/>
        <w:rPr>
          <w:rFonts w:ascii="Calibri" w:eastAsia="Calibri"/>
          <w:color w:val="221F1F"/>
          <w:sz w:val="18"/>
        </w:rPr>
      </w:pPr>
      <w:r>
        <w:rPr>
          <w:color w:val="221F1F"/>
          <w:sz w:val="18"/>
        </w:rPr>
        <w:t>可以使学习快速进行（可以增大学习率）</w:t>
      </w:r>
    </w:p>
    <w:p>
      <w:pPr>
        <w:pStyle w:val="11"/>
        <w:numPr>
          <w:ilvl w:val="1"/>
          <w:numId w:val="19"/>
        </w:numPr>
        <w:tabs>
          <w:tab w:val="left" w:pos="959"/>
          <w:tab w:val="left" w:pos="960"/>
        </w:tabs>
        <w:spacing w:before="81" w:after="0" w:line="240" w:lineRule="auto"/>
        <w:ind w:left="960" w:right="0" w:hanging="420"/>
        <w:jc w:val="left"/>
        <w:rPr>
          <w:rFonts w:ascii="Calibri" w:eastAsia="Calibri"/>
          <w:color w:val="221F1F"/>
          <w:sz w:val="18"/>
        </w:rPr>
      </w:pPr>
      <w:r>
        <w:rPr>
          <w:color w:val="221F1F"/>
          <w:sz w:val="18"/>
        </w:rPr>
        <w:t>不那么依赖初始值（对于初始值不用那么神经质）</w:t>
      </w:r>
    </w:p>
    <w:p>
      <w:pPr>
        <w:pStyle w:val="11"/>
        <w:numPr>
          <w:ilvl w:val="1"/>
          <w:numId w:val="19"/>
        </w:numPr>
        <w:tabs>
          <w:tab w:val="left" w:pos="959"/>
          <w:tab w:val="left" w:pos="960"/>
        </w:tabs>
        <w:spacing w:before="82" w:after="0" w:line="240" w:lineRule="auto"/>
        <w:ind w:left="960" w:right="0" w:hanging="420"/>
        <w:jc w:val="left"/>
        <w:rPr>
          <w:rFonts w:ascii="Calibri" w:eastAsia="Calibri"/>
          <w:color w:val="221F1F"/>
          <w:sz w:val="18"/>
        </w:rPr>
      </w:pPr>
      <w:r>
        <w:rPr>
          <w:color w:val="221F1F"/>
          <w:sz w:val="18"/>
        </w:rPr>
        <w:t>抑制过拟合（</w:t>
      </w:r>
      <w:r>
        <w:rPr>
          <w:color w:val="221F1F"/>
          <w:spacing w:val="-16"/>
          <w:sz w:val="18"/>
        </w:rPr>
        <w:t xml:space="preserve">降低 </w:t>
      </w:r>
      <w:r>
        <w:rPr>
          <w:rFonts w:ascii="Calibri" w:eastAsia="Calibri"/>
          <w:color w:val="221F1F"/>
          <w:sz w:val="18"/>
        </w:rPr>
        <w:t>Dropout</w:t>
      </w:r>
      <w:r>
        <w:rPr>
          <w:rFonts w:ascii="Calibri" w:eastAsia="Calibri"/>
          <w:color w:val="221F1F"/>
          <w:spacing w:val="2"/>
          <w:sz w:val="18"/>
        </w:rPr>
        <w:t xml:space="preserve"> </w:t>
      </w:r>
      <w:r>
        <w:rPr>
          <w:color w:val="221F1F"/>
          <w:sz w:val="18"/>
        </w:rPr>
        <w:t>等的必要性）</w:t>
      </w:r>
    </w:p>
    <w:p>
      <w:pPr>
        <w:pStyle w:val="3"/>
        <w:spacing w:before="81" w:line="324" w:lineRule="auto"/>
        <w:ind w:left="120" w:right="236" w:firstLine="420"/>
      </w:pPr>
      <w:r>
        <w:drawing>
          <wp:anchor distT="0" distB="0" distL="0" distR="0" simplePos="0" relativeHeight="251660288" behindDoc="0" locked="0" layoutInCell="1" allowOverlap="1">
            <wp:simplePos x="0" y="0"/>
            <wp:positionH relativeFrom="page">
              <wp:posOffset>2201545</wp:posOffset>
            </wp:positionH>
            <wp:positionV relativeFrom="paragraph">
              <wp:posOffset>532130</wp:posOffset>
            </wp:positionV>
            <wp:extent cx="3447415" cy="1193165"/>
            <wp:effectExtent l="0" t="0" r="0" b="0"/>
            <wp:wrapTopAndBottom/>
            <wp:docPr id="119"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0.jpeg"/>
                    <pic:cNvPicPr>
                      <a:picLocks noChangeAspect="1"/>
                    </pic:cNvPicPr>
                  </pic:nvPicPr>
                  <pic:blipFill>
                    <a:blip r:embed="rId65" cstate="print"/>
                    <a:stretch>
                      <a:fillRect/>
                    </a:stretch>
                  </pic:blipFill>
                  <pic:spPr>
                    <a:xfrm>
                      <a:off x="0" y="0"/>
                      <a:ext cx="3447287" cy="1193291"/>
                    </a:xfrm>
                    <a:prstGeom prst="rect">
                      <a:avLst/>
                    </a:prstGeom>
                  </pic:spPr>
                </pic:pic>
              </a:graphicData>
            </a:graphic>
          </wp:anchor>
        </w:drawing>
      </w:r>
      <w:r>
        <w:rPr>
          <w:rFonts w:ascii="Calibri" w:eastAsia="Calibri"/>
          <w:color w:val="C00000"/>
        </w:rPr>
        <w:t xml:space="preserve">Batch Norm </w:t>
      </w:r>
      <w:r>
        <w:rPr>
          <w:color w:val="C00000"/>
        </w:rPr>
        <w:t xml:space="preserve">的思路是调整各层的激活值分布使其拥有适当的广度。为此，要向神经网络中插入对数据分布进行正规化的层，即 </w:t>
      </w:r>
      <w:r>
        <w:rPr>
          <w:rFonts w:ascii="Calibri" w:eastAsia="Calibri"/>
          <w:color w:val="C00000"/>
        </w:rPr>
        <w:t xml:space="preserve">Batch Normalization </w:t>
      </w:r>
      <w:r>
        <w:rPr>
          <w:color w:val="C00000"/>
        </w:rPr>
        <w:t xml:space="preserve">层（下文简称 </w:t>
      </w:r>
      <w:r>
        <w:rPr>
          <w:rFonts w:ascii="Calibri" w:eastAsia="Calibri"/>
          <w:color w:val="C00000"/>
        </w:rPr>
        <w:t xml:space="preserve">Batch Norm </w:t>
      </w:r>
      <w:r>
        <w:rPr>
          <w:color w:val="C00000"/>
        </w:rPr>
        <w:t>层）</w:t>
      </w:r>
    </w:p>
    <w:p>
      <w:pPr>
        <w:pStyle w:val="3"/>
        <w:spacing w:before="142" w:line="324" w:lineRule="auto"/>
        <w:ind w:left="120" w:right="337" w:firstLine="420"/>
      </w:pPr>
      <w:r>
        <w:rPr>
          <w:rFonts w:ascii="Calibri" w:eastAsia="Calibri"/>
          <w:color w:val="221F1F"/>
        </w:rPr>
        <w:t>Batch Norm</w:t>
      </w:r>
      <w:r>
        <w:rPr>
          <w:color w:val="221F1F"/>
        </w:rPr>
        <w:t>，顾名思义，以进行学习时的</w:t>
      </w:r>
      <w:r>
        <w:rPr>
          <w:rFonts w:ascii="Calibri" w:eastAsia="Calibri"/>
          <w:color w:val="221F1F"/>
        </w:rPr>
        <w:t xml:space="preserve">mini-batch </w:t>
      </w:r>
      <w:r>
        <w:rPr>
          <w:color w:val="221F1F"/>
        </w:rPr>
        <w:t>为单位，</w:t>
      </w:r>
      <w:r>
        <w:rPr>
          <w:color w:val="C00000"/>
        </w:rPr>
        <w:t>按</w:t>
      </w:r>
      <w:r>
        <w:rPr>
          <w:rFonts w:ascii="Calibri" w:eastAsia="Calibri"/>
          <w:color w:val="C00000"/>
        </w:rPr>
        <w:t xml:space="preserve">mini-batch </w:t>
      </w:r>
      <w:r>
        <w:rPr>
          <w:color w:val="C00000"/>
        </w:rPr>
        <w:t xml:space="preserve">进行正规化。具体而言， 就是进行使数据分布的均值为 </w:t>
      </w:r>
      <w:r>
        <w:rPr>
          <w:rFonts w:ascii="Calibri" w:eastAsia="Calibri"/>
          <w:color w:val="C00000"/>
        </w:rPr>
        <w:t>0</w:t>
      </w:r>
      <w:r>
        <w:rPr>
          <w:color w:val="C00000"/>
        </w:rPr>
        <w:t xml:space="preserve">、方差为 </w:t>
      </w:r>
      <w:r>
        <w:rPr>
          <w:rFonts w:ascii="Calibri" w:eastAsia="Calibri"/>
          <w:color w:val="C00000"/>
        </w:rPr>
        <w:t xml:space="preserve">1 </w:t>
      </w:r>
      <w:r>
        <w:rPr>
          <w:color w:val="C00000"/>
        </w:rPr>
        <w:t>的正规化</w:t>
      </w:r>
      <w:r>
        <w:rPr>
          <w:color w:val="221F1F"/>
        </w:rPr>
        <w:t>。用数学式表示的话，如下所示</w:t>
      </w:r>
    </w:p>
    <w:p>
      <w:pPr>
        <w:spacing w:after="0" w:line="324" w:lineRule="auto"/>
        <w:sectPr>
          <w:pgSz w:w="11910" w:h="16840"/>
          <w:pgMar w:top="1580" w:right="1500" w:bottom="280" w:left="1680" w:header="720" w:footer="720" w:gutter="0"/>
          <w:cols w:space="720" w:num="1"/>
        </w:sectPr>
      </w:pPr>
    </w:p>
    <w:p>
      <w:pPr>
        <w:pStyle w:val="3"/>
        <w:ind w:left="3515"/>
        <w:rPr>
          <w:sz w:val="20"/>
        </w:rPr>
      </w:pPr>
      <w:r>
        <w:rPr>
          <w:sz w:val="20"/>
        </w:rPr>
        <w:drawing>
          <wp:inline distT="0" distB="0" distL="0" distR="0">
            <wp:extent cx="1308100" cy="1206500"/>
            <wp:effectExtent l="0" t="0" r="0" b="0"/>
            <wp:docPr id="121"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1.jpeg"/>
                    <pic:cNvPicPr>
                      <a:picLocks noChangeAspect="1"/>
                    </pic:cNvPicPr>
                  </pic:nvPicPr>
                  <pic:blipFill>
                    <a:blip r:embed="rId66" cstate="print"/>
                    <a:stretch>
                      <a:fillRect/>
                    </a:stretch>
                  </pic:blipFill>
                  <pic:spPr>
                    <a:xfrm>
                      <a:off x="0" y="0"/>
                      <a:ext cx="1308620" cy="1207007"/>
                    </a:xfrm>
                    <a:prstGeom prst="rect">
                      <a:avLst/>
                    </a:prstGeom>
                  </pic:spPr>
                </pic:pic>
              </a:graphicData>
            </a:graphic>
          </wp:inline>
        </w:drawing>
      </w:r>
    </w:p>
    <w:p>
      <w:pPr>
        <w:pStyle w:val="3"/>
        <w:spacing w:before="9"/>
        <w:rPr>
          <w:sz w:val="8"/>
        </w:rPr>
      </w:pPr>
    </w:p>
    <w:p>
      <w:pPr>
        <w:pStyle w:val="3"/>
        <w:spacing w:before="75" w:line="324" w:lineRule="auto"/>
        <w:ind w:left="120" w:right="302" w:firstLine="420"/>
        <w:jc w:val="both"/>
      </w:pPr>
      <w:r>
        <w:drawing>
          <wp:anchor distT="0" distB="0" distL="0" distR="0" simplePos="0" relativeHeight="251660288" behindDoc="0" locked="0" layoutInCell="1" allowOverlap="1">
            <wp:simplePos x="0" y="0"/>
            <wp:positionH relativeFrom="page">
              <wp:posOffset>3503930</wp:posOffset>
            </wp:positionH>
            <wp:positionV relativeFrom="paragraph">
              <wp:posOffset>711835</wp:posOffset>
            </wp:positionV>
            <wp:extent cx="824230" cy="163830"/>
            <wp:effectExtent l="0" t="0" r="0" b="0"/>
            <wp:wrapTopAndBottom/>
            <wp:docPr id="123"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2.jpeg"/>
                    <pic:cNvPicPr>
                      <a:picLocks noChangeAspect="1"/>
                    </pic:cNvPicPr>
                  </pic:nvPicPr>
                  <pic:blipFill>
                    <a:blip r:embed="rId67" cstate="print"/>
                    <a:stretch>
                      <a:fillRect/>
                    </a:stretch>
                  </pic:blipFill>
                  <pic:spPr>
                    <a:xfrm>
                      <a:off x="0" y="0"/>
                      <a:ext cx="824205" cy="163829"/>
                    </a:xfrm>
                    <a:prstGeom prst="rect">
                      <a:avLst/>
                    </a:prstGeom>
                  </pic:spPr>
                </pic:pic>
              </a:graphicData>
            </a:graphic>
          </wp:anchor>
        </w:drawing>
      </w:r>
      <w:r>
        <w:rPr>
          <w:color w:val="221F1F"/>
          <w:spacing w:val="-24"/>
        </w:rPr>
        <w:t xml:space="preserve">将 </w:t>
      </w:r>
      <w:r>
        <w:rPr>
          <w:rFonts w:ascii="Calibri" w:eastAsia="Calibri"/>
          <w:color w:val="221F1F"/>
        </w:rPr>
        <w:t xml:space="preserve">mini-batch </w:t>
      </w:r>
      <w:r>
        <w:rPr>
          <w:color w:val="221F1F"/>
        </w:rPr>
        <w:t>的输入数据</w:t>
      </w:r>
      <w:r>
        <w:rPr>
          <w:rFonts w:ascii="Calibri" w:eastAsia="Calibri"/>
          <w:color w:val="221F1F"/>
        </w:rPr>
        <w:t>{x1</w:t>
      </w:r>
      <w:r>
        <w:rPr>
          <w:rFonts w:ascii="Calibri" w:eastAsia="Calibri"/>
          <w:color w:val="221F1F"/>
          <w:spacing w:val="-1"/>
        </w:rPr>
        <w:t xml:space="preserve">, </w:t>
      </w:r>
      <w:r>
        <w:rPr>
          <w:rFonts w:ascii="Calibri" w:eastAsia="Calibri"/>
          <w:color w:val="221F1F"/>
        </w:rPr>
        <w:t>x2</w:t>
      </w:r>
      <w:r>
        <w:rPr>
          <w:rFonts w:ascii="Calibri" w:eastAsia="Calibri"/>
          <w:color w:val="221F1F"/>
          <w:spacing w:val="-1"/>
        </w:rPr>
        <w:t xml:space="preserve">, ... , </w:t>
      </w:r>
      <w:r>
        <w:rPr>
          <w:rFonts w:ascii="Calibri" w:eastAsia="Calibri"/>
          <w:color w:val="221F1F"/>
        </w:rPr>
        <w:t>xm}</w:t>
      </w:r>
      <w:r>
        <w:rPr>
          <w:color w:val="221F1F"/>
          <w:spacing w:val="-7"/>
        </w:rPr>
        <w:t xml:space="preserve">变换为均值为 </w:t>
      </w:r>
      <w:r>
        <w:rPr>
          <w:rFonts w:ascii="Calibri" w:eastAsia="Calibri"/>
          <w:color w:val="221F1F"/>
        </w:rPr>
        <w:t>0</w:t>
      </w:r>
      <w:r>
        <w:rPr>
          <w:color w:val="221F1F"/>
          <w:spacing w:val="-10"/>
        </w:rPr>
        <w:t xml:space="preserve">、方差为 </w:t>
      </w:r>
      <w:r>
        <w:rPr>
          <w:rFonts w:ascii="Calibri" w:eastAsia="Calibri"/>
          <w:color w:val="221F1F"/>
        </w:rPr>
        <w:t xml:space="preserve">1 </w:t>
      </w:r>
      <w:r>
        <w:rPr>
          <w:color w:val="221F1F"/>
        </w:rPr>
        <w:t>的数据，通过将这个处理插入到激活函数的前面（或者后面），可以减小数据分布的偏向。接着，</w:t>
      </w:r>
      <w:r>
        <w:rPr>
          <w:rFonts w:ascii="Calibri" w:eastAsia="Calibri"/>
          <w:color w:val="221F1F"/>
        </w:rPr>
        <w:t xml:space="preserve">Batch Norm </w:t>
      </w:r>
      <w:r>
        <w:rPr>
          <w:color w:val="221F1F"/>
        </w:rPr>
        <w:t>层会对正规化后的数据进行缩放和平移的变换，用数学式可以如下表示：</w:t>
      </w:r>
    </w:p>
    <w:p>
      <w:pPr>
        <w:pStyle w:val="3"/>
        <w:spacing w:before="8"/>
        <w:rPr>
          <w:sz w:val="17"/>
        </w:rPr>
      </w:pPr>
    </w:p>
    <w:p>
      <w:pPr>
        <w:pStyle w:val="3"/>
        <w:spacing w:before="1"/>
        <w:ind w:left="540"/>
      </w:pPr>
      <w:r>
        <w:rPr>
          <w:color w:val="221F1F"/>
        </w:rPr>
        <w:t>这里，</w:t>
      </w:r>
      <w:r>
        <w:rPr>
          <w:rFonts w:ascii="Calibri" w:hAnsi="Calibri" w:eastAsia="Calibri"/>
          <w:color w:val="221F1F"/>
        </w:rPr>
        <w:t>γ</w:t>
      </w:r>
      <w:r>
        <w:rPr>
          <w:color w:val="221F1F"/>
        </w:rPr>
        <w:t>和</w:t>
      </w:r>
      <w:r>
        <w:rPr>
          <w:rFonts w:ascii="Calibri" w:hAnsi="Calibri" w:eastAsia="Calibri"/>
          <w:color w:val="221F1F"/>
        </w:rPr>
        <w:t>β</w:t>
      </w:r>
      <w:r>
        <w:rPr>
          <w:color w:val="221F1F"/>
        </w:rPr>
        <w:t>是参数。一开始</w:t>
      </w:r>
      <w:r>
        <w:rPr>
          <w:rFonts w:ascii="Calibri" w:hAnsi="Calibri" w:eastAsia="Calibri"/>
          <w:color w:val="221F1F"/>
        </w:rPr>
        <w:t>γ = 1</w:t>
      </w:r>
      <w:r>
        <w:rPr>
          <w:color w:val="221F1F"/>
        </w:rPr>
        <w:t>，</w:t>
      </w:r>
      <w:r>
        <w:rPr>
          <w:rFonts w:ascii="Calibri" w:hAnsi="Calibri" w:eastAsia="Calibri"/>
          <w:color w:val="221F1F"/>
        </w:rPr>
        <w:t>β = 0</w:t>
      </w:r>
      <w:r>
        <w:rPr>
          <w:color w:val="221F1F"/>
        </w:rPr>
        <w:t>，然后再通过学习调整到合适的值。</w:t>
      </w:r>
    </w:p>
    <w:p>
      <w:pPr>
        <w:pStyle w:val="3"/>
        <w:spacing w:before="12"/>
        <w:rPr>
          <w:sz w:val="8"/>
        </w:rPr>
      </w:pPr>
      <w:r>
        <w:drawing>
          <wp:anchor distT="0" distB="0" distL="0" distR="0" simplePos="0" relativeHeight="251660288" behindDoc="0" locked="0" layoutInCell="1" allowOverlap="1">
            <wp:simplePos x="0" y="0"/>
            <wp:positionH relativeFrom="page">
              <wp:posOffset>1889125</wp:posOffset>
            </wp:positionH>
            <wp:positionV relativeFrom="paragraph">
              <wp:posOffset>97155</wp:posOffset>
            </wp:positionV>
            <wp:extent cx="4057650" cy="1508760"/>
            <wp:effectExtent l="0" t="0" r="0" b="0"/>
            <wp:wrapTopAndBottom/>
            <wp:docPr id="125"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3.jpeg"/>
                    <pic:cNvPicPr>
                      <a:picLocks noChangeAspect="1"/>
                    </pic:cNvPicPr>
                  </pic:nvPicPr>
                  <pic:blipFill>
                    <a:blip r:embed="rId68" cstate="print"/>
                    <a:stretch>
                      <a:fillRect/>
                    </a:stretch>
                  </pic:blipFill>
                  <pic:spPr>
                    <a:xfrm>
                      <a:off x="0" y="0"/>
                      <a:ext cx="4057336" cy="1508760"/>
                    </a:xfrm>
                    <a:prstGeom prst="rect">
                      <a:avLst/>
                    </a:prstGeom>
                  </pic:spPr>
                </pic:pic>
              </a:graphicData>
            </a:graphic>
          </wp:anchor>
        </w:drawing>
      </w:r>
    </w:p>
    <w:p>
      <w:pPr>
        <w:pStyle w:val="3"/>
        <w:spacing w:before="18"/>
        <w:ind w:left="540"/>
      </w:pPr>
      <w:r>
        <w:rPr>
          <w:color w:val="221F1F"/>
        </w:rPr>
        <w:t xml:space="preserve">几乎所有的情况下都是使用 </w:t>
      </w:r>
      <w:r>
        <w:rPr>
          <w:rFonts w:ascii="Calibri" w:eastAsia="Calibri"/>
          <w:color w:val="221F1F"/>
        </w:rPr>
        <w:t xml:space="preserve">Batch Norm </w:t>
      </w:r>
      <w:r>
        <w:rPr>
          <w:color w:val="221F1F"/>
        </w:rPr>
        <w:t>时学习进行得更快</w:t>
      </w:r>
    </w:p>
    <w:p>
      <w:pPr>
        <w:pStyle w:val="3"/>
        <w:rPr>
          <w:sz w:val="20"/>
        </w:rPr>
      </w:pPr>
    </w:p>
    <w:p>
      <w:pPr>
        <w:pStyle w:val="11"/>
        <w:numPr>
          <w:ilvl w:val="0"/>
          <w:numId w:val="19"/>
        </w:numPr>
        <w:tabs>
          <w:tab w:val="left" w:pos="346"/>
        </w:tabs>
        <w:spacing w:before="137" w:after="0" w:line="240" w:lineRule="auto"/>
        <w:ind w:left="345" w:right="0" w:hanging="226"/>
        <w:jc w:val="left"/>
        <w:rPr>
          <w:sz w:val="18"/>
        </w:rPr>
      </w:pPr>
      <w:bookmarkStart w:id="58" w:name="_bookmark41"/>
      <w:bookmarkEnd w:id="58"/>
      <w:bookmarkStart w:id="59" w:name="_bookmark41"/>
      <w:bookmarkEnd w:id="59"/>
      <w:r>
        <w:rPr>
          <w:sz w:val="18"/>
        </w:rPr>
        <w:t>正则化</w:t>
      </w:r>
    </w:p>
    <w:p>
      <w:pPr>
        <w:pStyle w:val="3"/>
        <w:spacing w:before="82" w:line="324" w:lineRule="auto"/>
        <w:ind w:left="540" w:right="1405" w:hanging="420"/>
      </w:pPr>
      <w:r>
        <w:rPr>
          <w:color w:val="C00000"/>
        </w:rPr>
        <w:t>过拟合指的是只能拟合训练数据，但不能很好地拟合不包含在训练数据中的其他数据的状态</w:t>
      </w:r>
      <w:r>
        <w:rPr>
          <w:color w:val="221F1F"/>
        </w:rPr>
        <w:t>发生过拟合的原因：</w:t>
      </w:r>
    </w:p>
    <w:p>
      <w:pPr>
        <w:pStyle w:val="11"/>
        <w:numPr>
          <w:ilvl w:val="1"/>
          <w:numId w:val="19"/>
        </w:numPr>
        <w:tabs>
          <w:tab w:val="left" w:pos="959"/>
          <w:tab w:val="left" w:pos="960"/>
        </w:tabs>
        <w:spacing w:before="1" w:after="0" w:line="240" w:lineRule="auto"/>
        <w:ind w:left="960" w:right="0" w:hanging="420"/>
        <w:jc w:val="left"/>
        <w:rPr>
          <w:rFonts w:ascii="Calibri" w:eastAsia="Calibri"/>
          <w:color w:val="221F1F"/>
          <w:sz w:val="18"/>
        </w:rPr>
      </w:pPr>
      <w:r>
        <w:rPr>
          <w:color w:val="221F1F"/>
          <w:sz w:val="18"/>
        </w:rPr>
        <w:t>模型拥有大量参数、表现力强</w:t>
      </w:r>
    </w:p>
    <w:p>
      <w:pPr>
        <w:pStyle w:val="11"/>
        <w:numPr>
          <w:ilvl w:val="1"/>
          <w:numId w:val="19"/>
        </w:numPr>
        <w:tabs>
          <w:tab w:val="left" w:pos="959"/>
          <w:tab w:val="left" w:pos="960"/>
        </w:tabs>
        <w:spacing w:before="81" w:after="0" w:line="240" w:lineRule="auto"/>
        <w:ind w:left="960" w:right="0" w:hanging="420"/>
        <w:jc w:val="left"/>
        <w:rPr>
          <w:rFonts w:ascii="Calibri" w:eastAsia="Calibri"/>
          <w:color w:val="221F1F"/>
          <w:sz w:val="18"/>
        </w:rPr>
      </w:pPr>
      <w:r>
        <w:rPr>
          <w:color w:val="221F1F"/>
          <w:sz w:val="18"/>
        </w:rPr>
        <w:t>训练数据少</w:t>
      </w:r>
    </w:p>
    <w:p>
      <w:pPr>
        <w:pStyle w:val="3"/>
        <w:rPr>
          <w:sz w:val="20"/>
        </w:rPr>
      </w:pPr>
    </w:p>
    <w:p>
      <w:pPr>
        <w:pStyle w:val="3"/>
        <w:spacing w:before="138" w:line="324" w:lineRule="auto"/>
        <w:ind w:left="120" w:right="5905"/>
      </w:pPr>
      <w:r>
        <w:rPr>
          <w:color w:val="C00000"/>
        </w:rPr>
        <w:t>正则化思想：限制模型参数的表达</w:t>
      </w:r>
      <w:r>
        <w:rPr>
          <w:color w:val="221F1F"/>
        </w:rPr>
        <w:t>抑制过拟合的方法：</w:t>
      </w:r>
    </w:p>
    <w:p>
      <w:pPr>
        <w:pStyle w:val="11"/>
        <w:numPr>
          <w:ilvl w:val="1"/>
          <w:numId w:val="19"/>
        </w:numPr>
        <w:tabs>
          <w:tab w:val="left" w:pos="959"/>
          <w:tab w:val="left" w:pos="960"/>
        </w:tabs>
        <w:spacing w:before="1" w:after="0" w:line="324" w:lineRule="auto"/>
        <w:ind w:left="960" w:right="385" w:hanging="420"/>
        <w:jc w:val="left"/>
        <w:rPr>
          <w:rFonts w:ascii="Calibri" w:eastAsia="Calibri"/>
          <w:color w:val="C00000"/>
          <w:sz w:val="18"/>
        </w:rPr>
      </w:pPr>
      <w:r>
        <w:rPr>
          <w:color w:val="C00000"/>
          <w:spacing w:val="-1"/>
          <w:sz w:val="18"/>
        </w:rPr>
        <w:t>权值衰减：一直以来经常被使用的一种抑制过拟合的方法。该方法通过在学习的过程中对大的</w:t>
      </w:r>
      <w:r>
        <w:rPr>
          <w:color w:val="C00000"/>
          <w:sz w:val="18"/>
        </w:rPr>
        <w:t>权重进行惩罚，来抑制过拟合。很多过拟合原本就是因为权重参数取值过大才发生的。</w:t>
      </w:r>
    </w:p>
    <w:p>
      <w:pPr>
        <w:pStyle w:val="11"/>
        <w:numPr>
          <w:ilvl w:val="1"/>
          <w:numId w:val="19"/>
        </w:numPr>
        <w:tabs>
          <w:tab w:val="left" w:pos="959"/>
          <w:tab w:val="left" w:pos="960"/>
        </w:tabs>
        <w:spacing w:before="1" w:after="0" w:line="240" w:lineRule="auto"/>
        <w:ind w:left="960" w:right="0" w:hanging="420"/>
        <w:jc w:val="left"/>
        <w:rPr>
          <w:rFonts w:ascii="Calibri" w:eastAsia="Calibri"/>
          <w:color w:val="C00000"/>
          <w:sz w:val="18"/>
        </w:rPr>
      </w:pPr>
      <w:r>
        <w:rPr>
          <w:rFonts w:ascii="Calibri" w:eastAsia="Calibri"/>
          <w:color w:val="C00000"/>
          <w:sz w:val="18"/>
        </w:rPr>
        <w:t>Dropout</w:t>
      </w:r>
      <w:r>
        <w:rPr>
          <w:color w:val="C00000"/>
          <w:sz w:val="18"/>
        </w:rPr>
        <w:t>：</w:t>
      </w:r>
      <w:r>
        <w:rPr>
          <w:rFonts w:ascii="Calibri" w:eastAsia="Calibri"/>
          <w:color w:val="C00000"/>
          <w:sz w:val="18"/>
        </w:rPr>
        <w:t>Dropout</w:t>
      </w:r>
      <w:r>
        <w:rPr>
          <w:rFonts w:ascii="Calibri" w:eastAsia="Calibri"/>
          <w:color w:val="C00000"/>
          <w:spacing w:val="3"/>
          <w:sz w:val="18"/>
        </w:rPr>
        <w:t xml:space="preserve"> </w:t>
      </w:r>
      <w:r>
        <w:rPr>
          <w:color w:val="C00000"/>
          <w:sz w:val="18"/>
        </w:rPr>
        <w:t>是一种在学习的过程中随机删除神经元的方法</w:t>
      </w:r>
    </w:p>
    <w:p>
      <w:pPr>
        <w:pStyle w:val="3"/>
        <w:spacing w:before="4"/>
        <w:rPr>
          <w:sz w:val="10"/>
        </w:rPr>
      </w:pPr>
      <w:r>
        <w:drawing>
          <wp:anchor distT="0" distB="0" distL="0" distR="0" simplePos="0" relativeHeight="251660288" behindDoc="0" locked="0" layoutInCell="1" allowOverlap="1">
            <wp:simplePos x="0" y="0"/>
            <wp:positionH relativeFrom="page">
              <wp:posOffset>2537460</wp:posOffset>
            </wp:positionH>
            <wp:positionV relativeFrom="paragraph">
              <wp:posOffset>108585</wp:posOffset>
            </wp:positionV>
            <wp:extent cx="2750820" cy="1458595"/>
            <wp:effectExtent l="0" t="0" r="0" b="0"/>
            <wp:wrapTopAndBottom/>
            <wp:docPr id="127"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4.jpeg"/>
                    <pic:cNvPicPr>
                      <a:picLocks noChangeAspect="1"/>
                    </pic:cNvPicPr>
                  </pic:nvPicPr>
                  <pic:blipFill>
                    <a:blip r:embed="rId69" cstate="print"/>
                    <a:stretch>
                      <a:fillRect/>
                    </a:stretch>
                  </pic:blipFill>
                  <pic:spPr>
                    <a:xfrm>
                      <a:off x="0" y="0"/>
                      <a:ext cx="2750565" cy="1458468"/>
                    </a:xfrm>
                    <a:prstGeom prst="rect">
                      <a:avLst/>
                    </a:prstGeom>
                  </pic:spPr>
                </pic:pic>
              </a:graphicData>
            </a:graphic>
          </wp:anchor>
        </w:drawing>
      </w:r>
    </w:p>
    <w:p>
      <w:pPr>
        <w:pStyle w:val="11"/>
        <w:numPr>
          <w:ilvl w:val="0"/>
          <w:numId w:val="19"/>
        </w:numPr>
        <w:tabs>
          <w:tab w:val="left" w:pos="346"/>
        </w:tabs>
        <w:spacing w:before="80" w:after="0" w:line="240" w:lineRule="auto"/>
        <w:ind w:left="345" w:right="0" w:hanging="226"/>
        <w:jc w:val="left"/>
        <w:rPr>
          <w:sz w:val="18"/>
        </w:rPr>
      </w:pPr>
      <w:bookmarkStart w:id="60" w:name="_bookmark42"/>
      <w:bookmarkEnd w:id="60"/>
      <w:bookmarkStart w:id="61" w:name="_bookmark42"/>
      <w:bookmarkEnd w:id="61"/>
      <w:r>
        <w:rPr>
          <w:sz w:val="18"/>
        </w:rPr>
        <w:t>超参数验证</w:t>
      </w:r>
    </w:p>
    <w:p>
      <w:pPr>
        <w:pStyle w:val="3"/>
        <w:spacing w:before="82"/>
        <w:ind w:left="540"/>
      </w:pPr>
      <w:r>
        <w:rPr>
          <w:color w:val="C00000"/>
        </w:rPr>
        <w:t>超参数：各层的神经元数量、</w:t>
      </w:r>
      <w:r>
        <w:rPr>
          <w:rFonts w:ascii="Calibri" w:eastAsia="Calibri"/>
          <w:color w:val="C00000"/>
        </w:rPr>
        <w:t xml:space="preserve">batch </w:t>
      </w:r>
      <w:r>
        <w:rPr>
          <w:color w:val="C00000"/>
        </w:rPr>
        <w:t>大小、参数更新时的学习率或权值衰减等。</w:t>
      </w:r>
    </w:p>
    <w:p>
      <w:pPr>
        <w:spacing w:after="0"/>
        <w:sectPr>
          <w:pgSz w:w="11910" w:h="16840"/>
          <w:pgMar w:top="1560" w:right="1500" w:bottom="280" w:left="1680" w:header="720" w:footer="720" w:gutter="0"/>
          <w:cols w:space="720" w:num="1"/>
        </w:sectPr>
      </w:pPr>
    </w:p>
    <w:p>
      <w:pPr>
        <w:pStyle w:val="3"/>
        <w:spacing w:before="64" w:line="324" w:lineRule="auto"/>
        <w:ind w:left="120" w:right="246" w:firstLine="420"/>
      </w:pPr>
      <w:r>
        <w:rPr>
          <w:color w:val="221F1F"/>
        </w:rPr>
        <w:t>面我们要对超参数设置各种各样的值以进行验证。这里要注意的是，不能使用测试数据评估超参数的性能。</w:t>
      </w:r>
    </w:p>
    <w:p>
      <w:pPr>
        <w:pStyle w:val="3"/>
        <w:spacing w:before="1" w:line="324" w:lineRule="auto"/>
        <w:ind w:left="120" w:right="297" w:firstLine="420"/>
        <w:jc w:val="both"/>
      </w:pPr>
      <w:r>
        <w:rPr>
          <w:color w:val="221F1F"/>
          <w:spacing w:val="-2"/>
        </w:rPr>
        <w:t>为什么不能用测试数据评估超参数的性能呢？这是因为如果使用测试数据调整超参数，超参数的值会</w:t>
      </w:r>
      <w:r>
        <w:rPr>
          <w:color w:val="221F1F"/>
        </w:rPr>
        <w:t>对测试数据发生过拟合。换句话说，用测试数据确认超参数的值的</w:t>
      </w:r>
      <w:r>
        <w:rPr>
          <w:rFonts w:ascii="Calibri" w:hAnsi="Calibri" w:eastAsia="Calibri"/>
          <w:color w:val="221F1F"/>
        </w:rPr>
        <w:t>“</w:t>
      </w:r>
      <w:r>
        <w:rPr>
          <w:color w:val="221F1F"/>
        </w:rPr>
        <w:t>好坏</w:t>
      </w:r>
      <w:r>
        <w:rPr>
          <w:rFonts w:ascii="Calibri" w:hAnsi="Calibri" w:eastAsia="Calibri"/>
          <w:color w:val="221F1F"/>
        </w:rPr>
        <w:t>”</w:t>
      </w:r>
      <w:r>
        <w:rPr>
          <w:color w:val="221F1F"/>
        </w:rPr>
        <w:t>，就会导致超参数的值被调整为只拟合测试数据。这样的话，可能就会得到不能拟合其他数据、泛化能力低的模型。</w:t>
      </w:r>
    </w:p>
    <w:p>
      <w:pPr>
        <w:pStyle w:val="3"/>
        <w:spacing w:before="2"/>
        <w:ind w:left="540"/>
      </w:pPr>
      <w:r>
        <w:rPr>
          <w:color w:val="221F1F"/>
        </w:rPr>
        <w:t>因此，调整超参数时，必须使用超参数专用的确认数据。</w:t>
      </w:r>
      <w:r>
        <w:rPr>
          <w:color w:val="C00000"/>
        </w:rPr>
        <w:t>用于调整超参数的数据，一般称为验证数据</w:t>
      </w:r>
    </w:p>
    <w:p>
      <w:pPr>
        <w:pStyle w:val="3"/>
        <w:spacing w:before="81"/>
        <w:ind w:left="120"/>
      </w:pPr>
      <w:r>
        <w:rPr>
          <w:color w:val="C00000"/>
        </w:rPr>
        <w:t>（</w:t>
      </w:r>
      <w:r>
        <w:rPr>
          <w:rFonts w:ascii="Calibri" w:eastAsia="Calibri"/>
          <w:color w:val="C00000"/>
        </w:rPr>
        <w:t>validation data</w:t>
      </w:r>
      <w:r>
        <w:rPr>
          <w:color w:val="C00000"/>
        </w:rPr>
        <w:t>）。</w:t>
      </w:r>
      <w:r>
        <w:rPr>
          <w:color w:val="221F1F"/>
        </w:rPr>
        <w:t>我们使用这个验证数据来评估超参数的好坏。</w:t>
      </w:r>
    </w:p>
    <w:p>
      <w:pPr>
        <w:pStyle w:val="3"/>
        <w:rPr>
          <w:sz w:val="20"/>
        </w:rPr>
      </w:pPr>
    </w:p>
    <w:p>
      <w:pPr>
        <w:pStyle w:val="3"/>
        <w:spacing w:before="137"/>
        <w:ind w:left="120"/>
      </w:pPr>
      <w:r>
        <w:rPr>
          <w:color w:val="221F1F"/>
        </w:rPr>
        <w:t>超参数最优化的过程</w:t>
      </w:r>
    </w:p>
    <w:p>
      <w:pPr>
        <w:pStyle w:val="11"/>
        <w:numPr>
          <w:ilvl w:val="0"/>
          <w:numId w:val="20"/>
        </w:numPr>
        <w:tabs>
          <w:tab w:val="left" w:pos="766"/>
        </w:tabs>
        <w:spacing w:before="82" w:after="0" w:line="240" w:lineRule="auto"/>
        <w:ind w:left="765" w:right="0" w:hanging="226"/>
        <w:jc w:val="left"/>
        <w:rPr>
          <w:sz w:val="18"/>
        </w:rPr>
      </w:pPr>
      <w:r>
        <w:rPr>
          <w:color w:val="221F1F"/>
          <w:sz w:val="18"/>
        </w:rPr>
        <w:t>设定超参数的范围。</w:t>
      </w:r>
    </w:p>
    <w:p>
      <w:pPr>
        <w:pStyle w:val="11"/>
        <w:numPr>
          <w:ilvl w:val="0"/>
          <w:numId w:val="20"/>
        </w:numPr>
        <w:tabs>
          <w:tab w:val="left" w:pos="766"/>
        </w:tabs>
        <w:spacing w:before="81" w:after="0" w:line="240" w:lineRule="auto"/>
        <w:ind w:left="765" w:right="0" w:hanging="226"/>
        <w:jc w:val="left"/>
        <w:rPr>
          <w:sz w:val="18"/>
        </w:rPr>
      </w:pPr>
      <w:r>
        <w:rPr>
          <w:color w:val="221F1F"/>
          <w:sz w:val="18"/>
        </w:rPr>
        <w:t>从设定的超参数范围中随机采样。</w:t>
      </w:r>
    </w:p>
    <w:p>
      <w:pPr>
        <w:pStyle w:val="11"/>
        <w:numPr>
          <w:ilvl w:val="0"/>
          <w:numId w:val="20"/>
        </w:numPr>
        <w:tabs>
          <w:tab w:val="left" w:pos="766"/>
        </w:tabs>
        <w:spacing w:before="81" w:after="0" w:line="324" w:lineRule="auto"/>
        <w:ind w:left="120" w:right="297" w:firstLine="420"/>
        <w:jc w:val="left"/>
        <w:rPr>
          <w:sz w:val="18"/>
        </w:rPr>
      </w:pPr>
      <w:r>
        <w:rPr>
          <w:color w:val="221F1F"/>
          <w:spacing w:val="-10"/>
          <w:sz w:val="18"/>
        </w:rPr>
        <w:t xml:space="preserve">使用步骤 </w:t>
      </w:r>
      <w:r>
        <w:rPr>
          <w:rFonts w:ascii="Calibri" w:eastAsia="Calibri"/>
          <w:color w:val="221F1F"/>
          <w:sz w:val="18"/>
        </w:rPr>
        <w:t>1</w:t>
      </w:r>
      <w:r>
        <w:rPr>
          <w:rFonts w:ascii="Calibri" w:eastAsia="Calibri"/>
          <w:color w:val="221F1F"/>
          <w:spacing w:val="4"/>
          <w:sz w:val="18"/>
        </w:rPr>
        <w:t xml:space="preserve"> </w:t>
      </w:r>
      <w:r>
        <w:rPr>
          <w:color w:val="221F1F"/>
          <w:spacing w:val="-5"/>
          <w:sz w:val="18"/>
        </w:rPr>
        <w:t>中采样到的超参数的值进行学习，通过验证数据评估识别精度</w:t>
      </w:r>
      <w:r>
        <w:rPr>
          <w:color w:val="221F1F"/>
          <w:sz w:val="18"/>
        </w:rPr>
        <w:t>（</w:t>
      </w:r>
      <w:r>
        <w:rPr>
          <w:color w:val="221F1F"/>
          <w:spacing w:val="-9"/>
          <w:sz w:val="18"/>
        </w:rPr>
        <w:t xml:space="preserve">但是要将 </w:t>
      </w:r>
      <w:r>
        <w:rPr>
          <w:rFonts w:ascii="Calibri" w:eastAsia="Calibri"/>
          <w:color w:val="221F1F"/>
          <w:sz w:val="18"/>
        </w:rPr>
        <w:t>epoch</w:t>
      </w:r>
      <w:r>
        <w:rPr>
          <w:rFonts w:ascii="Calibri" w:eastAsia="Calibri"/>
          <w:color w:val="221F1F"/>
          <w:spacing w:val="3"/>
          <w:sz w:val="18"/>
        </w:rPr>
        <w:t xml:space="preserve"> </w:t>
      </w:r>
      <w:r>
        <w:rPr>
          <w:color w:val="221F1F"/>
          <w:spacing w:val="-4"/>
          <w:sz w:val="18"/>
        </w:rPr>
        <w:t>设置得</w:t>
      </w:r>
      <w:r>
        <w:rPr>
          <w:color w:val="221F1F"/>
          <w:sz w:val="18"/>
        </w:rPr>
        <w:t>很小）。</w:t>
      </w:r>
    </w:p>
    <w:p>
      <w:pPr>
        <w:pStyle w:val="11"/>
        <w:numPr>
          <w:ilvl w:val="0"/>
          <w:numId w:val="20"/>
        </w:numPr>
        <w:tabs>
          <w:tab w:val="left" w:pos="766"/>
        </w:tabs>
        <w:spacing w:before="2" w:after="0" w:line="240" w:lineRule="auto"/>
        <w:ind w:left="765" w:right="0" w:hanging="226"/>
        <w:jc w:val="left"/>
        <w:rPr>
          <w:sz w:val="18"/>
        </w:rPr>
      </w:pPr>
      <w:r>
        <w:rPr>
          <w:color w:val="221F1F"/>
          <w:spacing w:val="-10"/>
          <w:sz w:val="18"/>
        </w:rPr>
        <w:t xml:space="preserve">重复步骤 </w:t>
      </w:r>
      <w:r>
        <w:rPr>
          <w:rFonts w:ascii="Calibri" w:eastAsia="Calibri"/>
          <w:color w:val="221F1F"/>
          <w:sz w:val="18"/>
        </w:rPr>
        <w:t>1</w:t>
      </w:r>
      <w:r>
        <w:rPr>
          <w:rFonts w:ascii="Calibri" w:eastAsia="Calibri"/>
          <w:color w:val="221F1F"/>
          <w:spacing w:val="4"/>
          <w:sz w:val="18"/>
        </w:rPr>
        <w:t xml:space="preserve"> </w:t>
      </w:r>
      <w:r>
        <w:rPr>
          <w:color w:val="221F1F"/>
          <w:spacing w:val="-12"/>
          <w:sz w:val="18"/>
        </w:rPr>
        <w:t xml:space="preserve">和步骤 </w:t>
      </w:r>
      <w:r>
        <w:rPr>
          <w:rFonts w:ascii="Calibri" w:eastAsia="Calibri"/>
          <w:color w:val="221F1F"/>
          <w:sz w:val="18"/>
        </w:rPr>
        <w:t>2</w:t>
      </w:r>
      <w:r>
        <w:rPr>
          <w:color w:val="221F1F"/>
          <w:sz w:val="18"/>
        </w:rPr>
        <w:t>（</w:t>
      </w:r>
      <w:r>
        <w:rPr>
          <w:rFonts w:ascii="Calibri" w:eastAsia="Calibri"/>
          <w:color w:val="221F1F"/>
          <w:sz w:val="18"/>
        </w:rPr>
        <w:t>100</w:t>
      </w:r>
      <w:r>
        <w:rPr>
          <w:rFonts w:ascii="Calibri" w:eastAsia="Calibri"/>
          <w:color w:val="221F1F"/>
          <w:spacing w:val="4"/>
          <w:sz w:val="18"/>
        </w:rPr>
        <w:t xml:space="preserve"> </w:t>
      </w:r>
      <w:r>
        <w:rPr>
          <w:color w:val="221F1F"/>
          <w:sz w:val="18"/>
        </w:rPr>
        <w:t>次等），根据它们的识别精度的结果，缩小超参数的范围。</w:t>
      </w:r>
    </w:p>
    <w:p>
      <w:pPr>
        <w:pStyle w:val="3"/>
        <w:spacing w:before="8"/>
        <w:rPr>
          <w:sz w:val="24"/>
        </w:rPr>
      </w:pPr>
    </w:p>
    <w:p>
      <w:pPr>
        <w:pStyle w:val="3"/>
        <w:spacing w:line="620" w:lineRule="atLeast"/>
        <w:ind w:left="120" w:right="6895"/>
      </w:pPr>
      <w:r>
        <w:rPr>
          <w:color w:val="221F1F"/>
        </w:rPr>
        <w:t>第七章 卷积神经网络重点内容：</w:t>
      </w:r>
    </w:p>
    <w:p>
      <w:pPr>
        <w:pStyle w:val="11"/>
        <w:numPr>
          <w:ilvl w:val="0"/>
          <w:numId w:val="14"/>
        </w:numPr>
        <w:tabs>
          <w:tab w:val="left" w:pos="539"/>
          <w:tab w:val="left" w:pos="540"/>
        </w:tabs>
        <w:spacing w:before="86" w:after="0" w:line="240" w:lineRule="auto"/>
        <w:ind w:left="540" w:right="0" w:hanging="420"/>
        <w:jc w:val="left"/>
        <w:rPr>
          <w:sz w:val="18"/>
        </w:rPr>
      </w:pPr>
      <w:r>
        <w:rPr>
          <w:color w:val="C00000"/>
          <w:sz w:val="18"/>
        </w:rPr>
        <w:t>什么是全连接层</w:t>
      </w:r>
    </w:p>
    <w:p>
      <w:pPr>
        <w:pStyle w:val="11"/>
        <w:numPr>
          <w:ilvl w:val="0"/>
          <w:numId w:val="14"/>
        </w:numPr>
        <w:tabs>
          <w:tab w:val="left" w:pos="539"/>
          <w:tab w:val="left" w:pos="540"/>
        </w:tabs>
        <w:spacing w:before="81" w:after="0" w:line="240" w:lineRule="auto"/>
        <w:ind w:left="540" w:right="0" w:hanging="420"/>
        <w:jc w:val="left"/>
        <w:rPr>
          <w:sz w:val="18"/>
        </w:rPr>
      </w:pPr>
      <w:r>
        <w:rPr>
          <w:rFonts w:ascii="Calibri" w:hAnsi="Calibri" w:eastAsia="Calibri"/>
          <w:color w:val="C00000"/>
          <w:sz w:val="18"/>
        </w:rPr>
        <w:t>CNN</w:t>
      </w:r>
      <w:r>
        <w:rPr>
          <w:rFonts w:ascii="Calibri" w:hAnsi="Calibri" w:eastAsia="Calibri"/>
          <w:color w:val="C00000"/>
          <w:spacing w:val="3"/>
          <w:sz w:val="18"/>
        </w:rPr>
        <w:t xml:space="preserve"> </w:t>
      </w:r>
      <w:r>
        <w:rPr>
          <w:color w:val="C00000"/>
          <w:sz w:val="18"/>
        </w:rPr>
        <w:t>的结构</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卷积、</w:t>
      </w:r>
      <w:r>
        <w:rPr>
          <w:rFonts w:ascii="Calibri" w:hAnsi="Calibri" w:eastAsia="Calibri"/>
          <w:color w:val="C00000"/>
          <w:sz w:val="18"/>
        </w:rPr>
        <w:t>padding</w:t>
      </w:r>
      <w:r>
        <w:rPr>
          <w:color w:val="C00000"/>
          <w:sz w:val="18"/>
        </w:rPr>
        <w:t>、</w:t>
      </w:r>
      <w:r>
        <w:rPr>
          <w:rFonts w:ascii="Calibri" w:hAnsi="Calibri" w:eastAsia="Calibri"/>
          <w:color w:val="C00000"/>
          <w:sz w:val="18"/>
        </w:rPr>
        <w:t>stride</w:t>
      </w:r>
      <w:r>
        <w:rPr>
          <w:rFonts w:ascii="Calibri" w:hAnsi="Calibri" w:eastAsia="Calibri"/>
          <w:color w:val="C00000"/>
          <w:spacing w:val="3"/>
          <w:sz w:val="18"/>
        </w:rPr>
        <w:t xml:space="preserve"> </w:t>
      </w:r>
      <w:r>
        <w:rPr>
          <w:color w:val="C00000"/>
          <w:sz w:val="18"/>
        </w:rPr>
        <w:t>的含义</w:t>
      </w:r>
    </w:p>
    <w:p>
      <w:pPr>
        <w:pStyle w:val="11"/>
        <w:numPr>
          <w:ilvl w:val="0"/>
          <w:numId w:val="14"/>
        </w:numPr>
        <w:tabs>
          <w:tab w:val="left" w:pos="539"/>
          <w:tab w:val="left" w:pos="540"/>
        </w:tabs>
        <w:spacing w:before="82" w:after="0" w:line="240" w:lineRule="auto"/>
        <w:ind w:left="540" w:right="0" w:hanging="420"/>
        <w:jc w:val="left"/>
        <w:rPr>
          <w:sz w:val="18"/>
        </w:rPr>
      </w:pPr>
      <w:r>
        <w:rPr>
          <w:color w:val="C00000"/>
          <w:sz w:val="18"/>
        </w:rPr>
        <w:t>根据输入尺寸、滤波器尺寸计算输出尺寸</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什么是池化</w:t>
      </w:r>
    </w:p>
    <w:p>
      <w:pPr>
        <w:pStyle w:val="3"/>
        <w:spacing w:before="12"/>
        <w:rPr>
          <w:sz w:val="11"/>
        </w:rPr>
      </w:pPr>
      <w:r>
        <w:drawing>
          <wp:anchor distT="0" distB="0" distL="0" distR="0" simplePos="0" relativeHeight="251660288" behindDoc="0" locked="0" layoutInCell="1" allowOverlap="1">
            <wp:simplePos x="0" y="0"/>
            <wp:positionH relativeFrom="page">
              <wp:posOffset>1770380</wp:posOffset>
            </wp:positionH>
            <wp:positionV relativeFrom="paragraph">
              <wp:posOffset>121920</wp:posOffset>
            </wp:positionV>
            <wp:extent cx="3929380" cy="1139825"/>
            <wp:effectExtent l="0" t="0" r="0" b="0"/>
            <wp:wrapTopAndBottom/>
            <wp:docPr id="129"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5.jpeg"/>
                    <pic:cNvPicPr>
                      <a:picLocks noChangeAspect="1"/>
                    </pic:cNvPicPr>
                  </pic:nvPicPr>
                  <pic:blipFill>
                    <a:blip r:embed="rId70" cstate="print"/>
                    <a:stretch>
                      <a:fillRect/>
                    </a:stretch>
                  </pic:blipFill>
                  <pic:spPr>
                    <a:xfrm>
                      <a:off x="0" y="0"/>
                      <a:ext cx="3929133" cy="1139952"/>
                    </a:xfrm>
                    <a:prstGeom prst="rect">
                      <a:avLst/>
                    </a:prstGeom>
                  </pic:spPr>
                </pic:pic>
              </a:graphicData>
            </a:graphic>
          </wp:anchor>
        </w:drawing>
      </w:r>
    </w:p>
    <w:p>
      <w:pPr>
        <w:pStyle w:val="3"/>
        <w:spacing w:before="5"/>
        <w:rPr>
          <w:sz w:val="19"/>
        </w:rPr>
      </w:pPr>
    </w:p>
    <w:p>
      <w:pPr>
        <w:pStyle w:val="11"/>
        <w:numPr>
          <w:ilvl w:val="0"/>
          <w:numId w:val="21"/>
        </w:numPr>
        <w:tabs>
          <w:tab w:val="left" w:pos="346"/>
        </w:tabs>
        <w:spacing w:before="0" w:after="0" w:line="240" w:lineRule="auto"/>
        <w:ind w:left="345" w:right="0" w:hanging="226"/>
        <w:jc w:val="left"/>
        <w:rPr>
          <w:rFonts w:ascii="Calibri" w:eastAsia="Calibri"/>
          <w:color w:val="221F1F"/>
          <w:sz w:val="18"/>
        </w:rPr>
      </w:pPr>
      <w:bookmarkStart w:id="62" w:name="_bookmark44"/>
      <w:bookmarkEnd w:id="62"/>
      <w:bookmarkStart w:id="63" w:name="_bookmark44"/>
      <w:bookmarkEnd w:id="63"/>
      <w:r>
        <w:rPr>
          <w:color w:val="221F1F"/>
          <w:sz w:val="18"/>
        </w:rPr>
        <w:t>全连接层</w:t>
      </w:r>
    </w:p>
    <w:p>
      <w:pPr>
        <w:pStyle w:val="3"/>
        <w:spacing w:before="82"/>
        <w:ind w:left="540"/>
      </w:pPr>
      <w:r>
        <w:rPr>
          <w:color w:val="C00000"/>
        </w:rPr>
        <w:t>全连接层：相邻层的所有神经元之间都有连接，这称为全连接（</w:t>
      </w:r>
      <w:r>
        <w:rPr>
          <w:rFonts w:ascii="Calibri" w:eastAsia="Calibri"/>
          <w:color w:val="C00000"/>
        </w:rPr>
        <w:t>fully-connected</w:t>
      </w:r>
      <w:r>
        <w:rPr>
          <w:color w:val="C00000"/>
        </w:rPr>
        <w:t>）。</w:t>
      </w:r>
    </w:p>
    <w:p>
      <w:pPr>
        <w:pStyle w:val="3"/>
        <w:spacing w:before="81" w:line="324" w:lineRule="auto"/>
        <w:ind w:left="120" w:right="208" w:firstLine="420"/>
      </w:pPr>
      <w:r>
        <w:t>全连接层存在什么问题呢？那就是数据的形状被</w:t>
      </w:r>
      <w:r>
        <w:rPr>
          <w:rFonts w:ascii="Calibri" w:hAnsi="Calibri" w:eastAsia="Calibri"/>
        </w:rPr>
        <w:t>“</w:t>
      </w:r>
      <w:r>
        <w:t>忽视</w:t>
      </w:r>
      <w:r>
        <w:rPr>
          <w:rFonts w:ascii="Calibri" w:hAnsi="Calibri" w:eastAsia="Calibri"/>
        </w:rPr>
        <w:t>”</w:t>
      </w:r>
      <w:r>
        <w:rPr>
          <w:spacing w:val="-12"/>
        </w:rPr>
        <w:t>了。比如，输入数据是图像时，图像通常是高、</w:t>
      </w:r>
      <w:r>
        <w:rPr>
          <w:spacing w:val="-5"/>
        </w:rPr>
        <w:t xml:space="preserve">长、通道方向上的 </w:t>
      </w:r>
      <w:r>
        <w:rPr>
          <w:rFonts w:ascii="Calibri" w:hAnsi="Calibri" w:eastAsia="Calibri"/>
        </w:rPr>
        <w:t xml:space="preserve">3 </w:t>
      </w:r>
      <w:r>
        <w:rPr>
          <w:spacing w:val="-3"/>
        </w:rPr>
        <w:t xml:space="preserve">维形状。但是，向全连接层输入时，需要将 </w:t>
      </w:r>
      <w:r>
        <w:rPr>
          <w:rFonts w:ascii="Calibri" w:hAnsi="Calibri" w:eastAsia="Calibri"/>
        </w:rPr>
        <w:t xml:space="preserve">3 </w:t>
      </w:r>
      <w:r>
        <w:rPr>
          <w:spacing w:val="-7"/>
        </w:rPr>
        <w:t xml:space="preserve">维数据拉平为 </w:t>
      </w:r>
      <w:r>
        <w:rPr>
          <w:rFonts w:ascii="Calibri" w:hAnsi="Calibri" w:eastAsia="Calibri"/>
        </w:rPr>
        <w:t xml:space="preserve">1 </w:t>
      </w:r>
      <w:r>
        <w:t>维数据。</w:t>
      </w:r>
    </w:p>
    <w:p>
      <w:pPr>
        <w:pStyle w:val="3"/>
        <w:spacing w:before="6"/>
        <w:rPr>
          <w:sz w:val="24"/>
        </w:rPr>
      </w:pPr>
    </w:p>
    <w:p>
      <w:pPr>
        <w:pStyle w:val="11"/>
        <w:numPr>
          <w:ilvl w:val="0"/>
          <w:numId w:val="21"/>
        </w:numPr>
        <w:tabs>
          <w:tab w:val="left" w:pos="346"/>
        </w:tabs>
        <w:spacing w:before="0" w:after="0" w:line="240" w:lineRule="auto"/>
        <w:ind w:left="345" w:right="0" w:hanging="226"/>
        <w:jc w:val="left"/>
        <w:rPr>
          <w:rFonts w:ascii="Calibri" w:eastAsia="Calibri"/>
          <w:color w:val="221F1F"/>
          <w:sz w:val="18"/>
        </w:rPr>
      </w:pPr>
      <w:bookmarkStart w:id="64" w:name="_bookmark45"/>
      <w:bookmarkEnd w:id="64"/>
      <w:r>
        <w:rPr>
          <w:rFonts w:ascii="Calibri" w:eastAsia="Calibri"/>
          <w:color w:val="221F1F"/>
          <w:sz w:val="18"/>
        </w:rPr>
        <w:t>CNN</w:t>
      </w:r>
      <w:r>
        <w:rPr>
          <w:rFonts w:ascii="Calibri" w:eastAsia="Calibri"/>
          <w:color w:val="221F1F"/>
          <w:spacing w:val="6"/>
          <w:sz w:val="18"/>
        </w:rPr>
        <w:t xml:space="preserve"> </w:t>
      </w:r>
      <w:r>
        <w:rPr>
          <w:color w:val="221F1F"/>
          <w:sz w:val="18"/>
        </w:rPr>
        <w:t>整体结构</w:t>
      </w:r>
    </w:p>
    <w:p>
      <w:pPr>
        <w:pStyle w:val="3"/>
        <w:spacing w:before="8"/>
        <w:rPr>
          <w:sz w:val="10"/>
        </w:rPr>
      </w:pPr>
      <w:r>
        <w:drawing>
          <wp:anchor distT="0" distB="0" distL="0" distR="0" simplePos="0" relativeHeight="251660288" behindDoc="0" locked="0" layoutInCell="1" allowOverlap="1">
            <wp:simplePos x="0" y="0"/>
            <wp:positionH relativeFrom="page">
              <wp:posOffset>1216660</wp:posOffset>
            </wp:positionH>
            <wp:positionV relativeFrom="paragraph">
              <wp:posOffset>111125</wp:posOffset>
            </wp:positionV>
            <wp:extent cx="4516120" cy="1246505"/>
            <wp:effectExtent l="0" t="0" r="0" b="0"/>
            <wp:wrapTopAndBottom/>
            <wp:docPr id="131"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6.jpeg"/>
                    <pic:cNvPicPr>
                      <a:picLocks noChangeAspect="1"/>
                    </pic:cNvPicPr>
                  </pic:nvPicPr>
                  <pic:blipFill>
                    <a:blip r:embed="rId71" cstate="print"/>
                    <a:stretch>
                      <a:fillRect/>
                    </a:stretch>
                  </pic:blipFill>
                  <pic:spPr>
                    <a:xfrm>
                      <a:off x="0" y="0"/>
                      <a:ext cx="4516130" cy="1246632"/>
                    </a:xfrm>
                    <a:prstGeom prst="rect">
                      <a:avLst/>
                    </a:prstGeom>
                  </pic:spPr>
                </pic:pic>
              </a:graphicData>
            </a:graphic>
          </wp:anchor>
        </w:drawing>
      </w:r>
    </w:p>
    <w:p>
      <w:pPr>
        <w:spacing w:after="0"/>
        <w:rPr>
          <w:sz w:val="10"/>
        </w:rPr>
        <w:sectPr>
          <w:pgSz w:w="11910" w:h="16840"/>
          <w:pgMar w:top="1400" w:right="1500" w:bottom="280" w:left="1680" w:header="720" w:footer="720" w:gutter="0"/>
          <w:cols w:space="720" w:num="1"/>
        </w:sectPr>
      </w:pPr>
    </w:p>
    <w:p>
      <w:pPr>
        <w:pStyle w:val="3"/>
        <w:spacing w:before="64"/>
        <w:ind w:left="540"/>
        <w:rPr>
          <w:rFonts w:ascii="Calibri" w:hAnsi="Calibri" w:eastAsia="Calibri"/>
        </w:rPr>
      </w:pPr>
      <w:r>
        <w:rPr>
          <w:rFonts w:ascii="Calibri" w:hAnsi="Calibri" w:eastAsia="Calibri"/>
          <w:color w:val="221F1F"/>
        </w:rPr>
        <w:t>C</w:t>
      </w:r>
      <w:r>
        <w:rPr>
          <w:rFonts w:ascii="Calibri" w:hAnsi="Calibri" w:eastAsia="Calibri"/>
          <w:color w:val="221F1F"/>
          <w:spacing w:val="-1"/>
        </w:rPr>
        <w:t>N</w:t>
      </w:r>
      <w:r>
        <w:rPr>
          <w:rFonts w:ascii="Calibri" w:hAnsi="Calibri" w:eastAsia="Calibri"/>
          <w:color w:val="221F1F"/>
        </w:rPr>
        <w:t>N</w:t>
      </w:r>
      <w:r>
        <w:rPr>
          <w:rFonts w:ascii="Calibri" w:hAnsi="Calibri" w:eastAsia="Calibri"/>
          <w:color w:val="221F1F"/>
          <w:spacing w:val="4"/>
        </w:rPr>
        <w:t xml:space="preserve">  </w:t>
      </w:r>
      <w:r>
        <w:rPr>
          <w:color w:val="221F1F"/>
        </w:rPr>
        <w:t xml:space="preserve">中新增了 </w:t>
      </w:r>
      <w:r>
        <w:rPr>
          <w:rFonts w:ascii="Calibri" w:hAnsi="Calibri" w:eastAsia="Calibri"/>
          <w:color w:val="221F1F"/>
        </w:rPr>
        <w:t>C</w:t>
      </w:r>
      <w:r>
        <w:rPr>
          <w:rFonts w:ascii="Calibri" w:hAnsi="Calibri" w:eastAsia="Calibri"/>
          <w:color w:val="221F1F"/>
          <w:spacing w:val="1"/>
        </w:rPr>
        <w:t>o</w:t>
      </w:r>
      <w:r>
        <w:rPr>
          <w:rFonts w:ascii="Calibri" w:hAnsi="Calibri" w:eastAsia="Calibri"/>
          <w:color w:val="221F1F"/>
          <w:spacing w:val="-1"/>
        </w:rPr>
        <w:t>n</w:t>
      </w:r>
      <w:r>
        <w:rPr>
          <w:rFonts w:ascii="Calibri" w:hAnsi="Calibri" w:eastAsia="Calibri"/>
          <w:color w:val="221F1F"/>
        </w:rPr>
        <w:t>v</w:t>
      </w:r>
      <w:r>
        <w:rPr>
          <w:rFonts w:ascii="Calibri" w:hAnsi="Calibri" w:eastAsia="Calibri"/>
          <w:color w:val="221F1F"/>
          <w:spacing w:val="1"/>
        </w:rPr>
        <w:t>o</w:t>
      </w:r>
      <w:r>
        <w:rPr>
          <w:rFonts w:ascii="Calibri" w:hAnsi="Calibri" w:eastAsia="Calibri"/>
          <w:color w:val="221F1F"/>
          <w:spacing w:val="-1"/>
        </w:rPr>
        <w:t>luti</w:t>
      </w:r>
      <w:r>
        <w:rPr>
          <w:rFonts w:ascii="Calibri" w:hAnsi="Calibri" w:eastAsia="Calibri"/>
          <w:color w:val="221F1F"/>
          <w:spacing w:val="1"/>
        </w:rPr>
        <w:t>o</w:t>
      </w:r>
      <w:r>
        <w:rPr>
          <w:rFonts w:ascii="Calibri" w:hAnsi="Calibri" w:eastAsia="Calibri"/>
          <w:color w:val="221F1F"/>
        </w:rPr>
        <w:t>n</w:t>
      </w:r>
      <w:r>
        <w:rPr>
          <w:rFonts w:ascii="Calibri" w:hAnsi="Calibri" w:eastAsia="Calibri"/>
          <w:color w:val="221F1F"/>
          <w:spacing w:val="4"/>
        </w:rPr>
        <w:t xml:space="preserve">  </w:t>
      </w:r>
      <w:r>
        <w:rPr>
          <w:color w:val="221F1F"/>
          <w:spacing w:val="-1"/>
        </w:rPr>
        <w:t xml:space="preserve">层 和 </w:t>
      </w:r>
      <w:r>
        <w:rPr>
          <w:rFonts w:ascii="Calibri" w:hAnsi="Calibri" w:eastAsia="Calibri"/>
          <w:color w:val="221F1F"/>
        </w:rPr>
        <w:t>P</w:t>
      </w:r>
      <w:r>
        <w:rPr>
          <w:rFonts w:ascii="Calibri" w:hAnsi="Calibri" w:eastAsia="Calibri"/>
          <w:color w:val="221F1F"/>
          <w:spacing w:val="-2"/>
        </w:rPr>
        <w:t>o</w:t>
      </w:r>
      <w:r>
        <w:rPr>
          <w:rFonts w:ascii="Calibri" w:hAnsi="Calibri" w:eastAsia="Calibri"/>
          <w:color w:val="221F1F"/>
          <w:spacing w:val="1"/>
        </w:rPr>
        <w:t>o</w:t>
      </w:r>
      <w:r>
        <w:rPr>
          <w:rFonts w:ascii="Calibri" w:hAnsi="Calibri" w:eastAsia="Calibri"/>
          <w:color w:val="221F1F"/>
          <w:spacing w:val="-1"/>
        </w:rPr>
        <w:t>lin</w:t>
      </w:r>
      <w:r>
        <w:rPr>
          <w:rFonts w:ascii="Calibri" w:hAnsi="Calibri" w:eastAsia="Calibri"/>
          <w:color w:val="221F1F"/>
        </w:rPr>
        <w:t>g</w:t>
      </w:r>
      <w:r>
        <w:rPr>
          <w:rFonts w:ascii="Calibri" w:hAnsi="Calibri" w:eastAsia="Calibri"/>
          <w:color w:val="221F1F"/>
          <w:spacing w:val="4"/>
        </w:rPr>
        <w:t xml:space="preserve">  </w:t>
      </w:r>
      <w:r>
        <w:rPr>
          <w:color w:val="221F1F"/>
          <w:spacing w:val="-45"/>
        </w:rPr>
        <w:t>层。</w:t>
      </w:r>
      <w:r>
        <w:rPr>
          <w:rFonts w:ascii="Calibri" w:hAnsi="Calibri" w:eastAsia="Calibri"/>
          <w:color w:val="221F1F"/>
        </w:rPr>
        <w:t>C</w:t>
      </w:r>
      <w:r>
        <w:rPr>
          <w:rFonts w:ascii="Calibri" w:hAnsi="Calibri" w:eastAsia="Calibri"/>
          <w:color w:val="221F1F"/>
          <w:spacing w:val="-1"/>
        </w:rPr>
        <w:t>N</w:t>
      </w:r>
      <w:r>
        <w:rPr>
          <w:rFonts w:ascii="Calibri" w:hAnsi="Calibri" w:eastAsia="Calibri"/>
          <w:color w:val="221F1F"/>
        </w:rPr>
        <w:t>N</w:t>
      </w:r>
      <w:r>
        <w:rPr>
          <w:rFonts w:ascii="Calibri" w:hAnsi="Calibri" w:eastAsia="Calibri"/>
          <w:color w:val="221F1F"/>
          <w:spacing w:val="4"/>
        </w:rPr>
        <w:t xml:space="preserve">  </w:t>
      </w:r>
      <w:r>
        <w:rPr>
          <w:color w:val="221F1F"/>
        </w:rPr>
        <w:t>的层的连接顺序是</w:t>
      </w:r>
      <w:r>
        <w:rPr>
          <w:rFonts w:ascii="Calibri" w:hAnsi="Calibri" w:eastAsia="Calibri"/>
          <w:color w:val="221F1F"/>
          <w:spacing w:val="-1"/>
        </w:rPr>
        <w:t>“</w:t>
      </w:r>
      <w:r>
        <w:rPr>
          <w:rFonts w:ascii="Calibri" w:hAnsi="Calibri" w:eastAsia="Calibri"/>
          <w:color w:val="221F1F"/>
        </w:rPr>
        <w:t>C</w:t>
      </w:r>
      <w:r>
        <w:rPr>
          <w:rFonts w:ascii="Calibri" w:hAnsi="Calibri" w:eastAsia="Calibri"/>
          <w:color w:val="221F1F"/>
          <w:spacing w:val="1"/>
        </w:rPr>
        <w:t>o</w:t>
      </w:r>
      <w:r>
        <w:rPr>
          <w:rFonts w:ascii="Calibri" w:hAnsi="Calibri" w:eastAsia="Calibri"/>
          <w:color w:val="221F1F"/>
          <w:spacing w:val="-1"/>
        </w:rPr>
        <w:t>n</w:t>
      </w:r>
      <w:r>
        <w:rPr>
          <w:rFonts w:ascii="Calibri" w:hAnsi="Calibri" w:eastAsia="Calibri"/>
          <w:color w:val="221F1F"/>
        </w:rPr>
        <w:t>v</w:t>
      </w:r>
      <w:r>
        <w:rPr>
          <w:rFonts w:ascii="Calibri" w:hAnsi="Calibri" w:eastAsia="Calibri"/>
          <w:color w:val="221F1F"/>
          <w:spacing w:val="1"/>
        </w:rPr>
        <w:t>o</w:t>
      </w:r>
      <w:r>
        <w:rPr>
          <w:rFonts w:ascii="Calibri" w:hAnsi="Calibri" w:eastAsia="Calibri"/>
          <w:color w:val="221F1F"/>
          <w:spacing w:val="-1"/>
        </w:rPr>
        <w:t>luti</w:t>
      </w:r>
      <w:r>
        <w:rPr>
          <w:rFonts w:ascii="Calibri" w:hAnsi="Calibri" w:eastAsia="Calibri"/>
          <w:color w:val="221F1F"/>
          <w:spacing w:val="1"/>
        </w:rPr>
        <w:t>o</w:t>
      </w:r>
      <w:r>
        <w:rPr>
          <w:rFonts w:ascii="Calibri" w:hAnsi="Calibri" w:eastAsia="Calibri"/>
          <w:color w:val="221F1F"/>
        </w:rPr>
        <w:t>n - R</w:t>
      </w:r>
      <w:r>
        <w:rPr>
          <w:rFonts w:ascii="Calibri" w:hAnsi="Calibri" w:eastAsia="Calibri"/>
          <w:color w:val="221F1F"/>
          <w:spacing w:val="-1"/>
        </w:rPr>
        <w:t>e</w:t>
      </w:r>
      <w:r>
        <w:rPr>
          <w:rFonts w:ascii="Calibri" w:hAnsi="Calibri" w:eastAsia="Calibri"/>
          <w:color w:val="221F1F"/>
          <w:spacing w:val="1"/>
        </w:rPr>
        <w:t>L</w:t>
      </w:r>
      <w:r>
        <w:rPr>
          <w:rFonts w:ascii="Calibri" w:hAnsi="Calibri" w:eastAsia="Calibri"/>
          <w:color w:val="221F1F"/>
          <w:spacing w:val="4"/>
        </w:rPr>
        <w:t>U</w:t>
      </w:r>
      <w:r>
        <w:rPr>
          <w:color w:val="221F1F"/>
          <w:spacing w:val="-147"/>
        </w:rPr>
        <w:t>（</w:t>
      </w:r>
      <w:r>
        <w:rPr>
          <w:rFonts w:ascii="Calibri" w:hAnsi="Calibri" w:eastAsia="Calibri"/>
          <w:color w:val="221F1F"/>
          <w:spacing w:val="3"/>
        </w:rPr>
        <w:t xml:space="preserve">-  </w:t>
      </w:r>
      <w:r>
        <w:rPr>
          <w:rFonts w:ascii="Calibri" w:hAnsi="Calibri" w:eastAsia="Calibri"/>
          <w:color w:val="221F1F"/>
        </w:rPr>
        <w:t>P</w:t>
      </w:r>
      <w:r>
        <w:rPr>
          <w:rFonts w:ascii="Calibri" w:hAnsi="Calibri" w:eastAsia="Calibri"/>
          <w:color w:val="221F1F"/>
          <w:spacing w:val="-2"/>
        </w:rPr>
        <w:t>o</w:t>
      </w:r>
      <w:r>
        <w:rPr>
          <w:rFonts w:ascii="Calibri" w:hAnsi="Calibri" w:eastAsia="Calibri"/>
          <w:color w:val="221F1F"/>
          <w:spacing w:val="1"/>
        </w:rPr>
        <w:t>o</w:t>
      </w:r>
      <w:r>
        <w:rPr>
          <w:rFonts w:ascii="Calibri" w:hAnsi="Calibri" w:eastAsia="Calibri"/>
          <w:color w:val="221F1F"/>
          <w:spacing w:val="-1"/>
        </w:rPr>
        <w:t>lin</w:t>
      </w:r>
      <w:r>
        <w:rPr>
          <w:rFonts w:ascii="Calibri" w:hAnsi="Calibri" w:eastAsia="Calibri"/>
          <w:color w:val="221F1F"/>
          <w:spacing w:val="1"/>
        </w:rPr>
        <w:t>g</w:t>
      </w:r>
      <w:r>
        <w:rPr>
          <w:color w:val="221F1F"/>
          <w:spacing w:val="-92"/>
        </w:rPr>
        <w:t>）</w:t>
      </w:r>
      <w:r>
        <w:rPr>
          <w:rFonts w:ascii="Calibri" w:hAnsi="Calibri" w:eastAsia="Calibri"/>
          <w:color w:val="221F1F"/>
        </w:rPr>
        <w:t>”</w:t>
      </w:r>
    </w:p>
    <w:p>
      <w:pPr>
        <w:pStyle w:val="3"/>
        <w:spacing w:before="81"/>
        <w:ind w:left="120"/>
        <w:rPr>
          <w:rFonts w:ascii="Calibri" w:hAnsi="Calibri" w:eastAsia="Calibri"/>
        </w:rPr>
      </w:pPr>
      <w:r>
        <w:rPr>
          <w:color w:val="221F1F"/>
        </w:rPr>
        <w:t>（</w:t>
      </w:r>
      <w:r>
        <w:rPr>
          <w:rFonts w:ascii="Calibri" w:hAnsi="Calibri" w:eastAsia="Calibri"/>
          <w:color w:val="221F1F"/>
        </w:rPr>
        <w:t xml:space="preserve">Pooling </w:t>
      </w:r>
      <w:r>
        <w:rPr>
          <w:color w:val="221F1F"/>
        </w:rPr>
        <w:t>层有时会被省略）。这可以理解为之前的</w:t>
      </w:r>
      <w:r>
        <w:rPr>
          <w:rFonts w:ascii="Calibri" w:hAnsi="Calibri" w:eastAsia="Calibri"/>
          <w:color w:val="221F1F"/>
        </w:rPr>
        <w:t>“Affi ne - ReLU”</w:t>
      </w:r>
      <w:r>
        <w:rPr>
          <w:color w:val="221F1F"/>
        </w:rPr>
        <w:t>连接被替换成了</w:t>
      </w:r>
      <w:r>
        <w:rPr>
          <w:rFonts w:ascii="Calibri" w:hAnsi="Calibri" w:eastAsia="Calibri"/>
          <w:color w:val="221F1F"/>
        </w:rPr>
        <w:t>“Convolution - ReLU -</w:t>
      </w:r>
    </w:p>
    <w:p>
      <w:pPr>
        <w:pStyle w:val="3"/>
        <w:spacing w:before="81"/>
        <w:ind w:left="120"/>
      </w:pPr>
      <w:r>
        <w:rPr>
          <w:color w:val="221F1F"/>
        </w:rPr>
        <w:t>（</w:t>
      </w:r>
      <w:r>
        <w:rPr>
          <w:rFonts w:ascii="Calibri" w:hAnsi="Calibri" w:eastAsia="Calibri"/>
          <w:color w:val="221F1F"/>
        </w:rPr>
        <w:t>Pooling</w:t>
      </w:r>
      <w:r>
        <w:rPr>
          <w:color w:val="221F1F"/>
        </w:rPr>
        <w:t>）</w:t>
      </w:r>
      <w:r>
        <w:rPr>
          <w:rFonts w:ascii="Calibri" w:hAnsi="Calibri" w:eastAsia="Calibri"/>
          <w:color w:val="221F1F"/>
        </w:rPr>
        <w:t>”</w:t>
      </w:r>
      <w:r>
        <w:rPr>
          <w:color w:val="221F1F"/>
        </w:rPr>
        <w:t>连接。</w:t>
      </w:r>
    </w:p>
    <w:p>
      <w:pPr>
        <w:pStyle w:val="3"/>
        <w:rPr>
          <w:sz w:val="20"/>
        </w:rPr>
      </w:pPr>
    </w:p>
    <w:p>
      <w:pPr>
        <w:pStyle w:val="11"/>
        <w:numPr>
          <w:ilvl w:val="0"/>
          <w:numId w:val="21"/>
        </w:numPr>
        <w:tabs>
          <w:tab w:val="left" w:pos="346"/>
        </w:tabs>
        <w:spacing w:before="137" w:after="0" w:line="240" w:lineRule="auto"/>
        <w:ind w:left="345" w:right="0" w:hanging="226"/>
        <w:jc w:val="left"/>
        <w:rPr>
          <w:rFonts w:ascii="Calibri" w:eastAsia="Calibri"/>
          <w:color w:val="221F1F"/>
          <w:sz w:val="18"/>
        </w:rPr>
      </w:pPr>
      <w:bookmarkStart w:id="65" w:name="_bookmark46"/>
      <w:bookmarkEnd w:id="65"/>
      <w:bookmarkStart w:id="66" w:name="_bookmark46"/>
      <w:bookmarkEnd w:id="66"/>
      <w:r>
        <w:rPr>
          <w:color w:val="221F1F"/>
          <w:sz w:val="18"/>
        </w:rPr>
        <w:t>卷积层</w:t>
      </w:r>
    </w:p>
    <w:p>
      <w:pPr>
        <w:pStyle w:val="3"/>
        <w:spacing w:before="82" w:line="324" w:lineRule="auto"/>
        <w:ind w:left="120" w:right="208" w:firstLine="420"/>
      </w:pPr>
      <w:r>
        <w:rPr>
          <w:color w:val="221F1F"/>
        </w:rPr>
        <w:t>全连接层出现的问题：</w:t>
      </w:r>
      <w:r>
        <w:rPr>
          <w:color w:val="C00000"/>
        </w:rPr>
        <w:t>在全连接层中，相邻层的神经元全部连接在一起，输出的数量可以任意决定。数据的形状被</w:t>
      </w:r>
      <w:r>
        <w:rPr>
          <w:rFonts w:ascii="Calibri" w:hAnsi="Calibri" w:eastAsia="Calibri"/>
          <w:color w:val="C00000"/>
        </w:rPr>
        <w:t>“</w:t>
      </w:r>
      <w:r>
        <w:rPr>
          <w:color w:val="C00000"/>
        </w:rPr>
        <w:t>忽视</w:t>
      </w:r>
      <w:r>
        <w:rPr>
          <w:rFonts w:ascii="Calibri" w:hAnsi="Calibri" w:eastAsia="Calibri"/>
          <w:color w:val="C00000"/>
        </w:rPr>
        <w:t>”</w:t>
      </w:r>
      <w:r>
        <w:rPr>
          <w:color w:val="C00000"/>
        </w:rPr>
        <w:t>了</w:t>
      </w:r>
      <w:r>
        <w:rPr>
          <w:color w:val="221F1F"/>
          <w:spacing w:val="-2"/>
        </w:rPr>
        <w:t xml:space="preserve">。比如，输入数据是图像时，图像通常是高、长、通道方向上的 </w:t>
      </w:r>
      <w:r>
        <w:rPr>
          <w:rFonts w:ascii="Calibri" w:hAnsi="Calibri" w:eastAsia="Calibri"/>
          <w:color w:val="221F1F"/>
        </w:rPr>
        <w:t xml:space="preserve">3 </w:t>
      </w:r>
      <w:r>
        <w:rPr>
          <w:color w:val="221F1F"/>
        </w:rPr>
        <w:t xml:space="preserve">维形状。但是， </w:t>
      </w:r>
      <w:r>
        <w:rPr>
          <w:color w:val="221F1F"/>
          <w:spacing w:val="-8"/>
        </w:rPr>
        <w:t xml:space="preserve">向全连接层输入时，需要将 </w:t>
      </w:r>
      <w:r>
        <w:rPr>
          <w:rFonts w:ascii="Calibri" w:hAnsi="Calibri" w:eastAsia="Calibri"/>
          <w:color w:val="221F1F"/>
        </w:rPr>
        <w:t xml:space="preserve">3 </w:t>
      </w:r>
      <w:r>
        <w:rPr>
          <w:color w:val="221F1F"/>
          <w:spacing w:val="-7"/>
        </w:rPr>
        <w:t xml:space="preserve">维数据拉平为 </w:t>
      </w:r>
      <w:r>
        <w:rPr>
          <w:rFonts w:ascii="Calibri" w:hAnsi="Calibri" w:eastAsia="Calibri"/>
          <w:color w:val="221F1F"/>
        </w:rPr>
        <w:t xml:space="preserve">1 </w:t>
      </w:r>
      <w:r>
        <w:rPr>
          <w:color w:val="221F1F"/>
          <w:spacing w:val="-12"/>
        </w:rPr>
        <w:t xml:space="preserve">维数据。实际上，前面提到的使用了 </w:t>
      </w:r>
      <w:r>
        <w:rPr>
          <w:rFonts w:ascii="Calibri" w:hAnsi="Calibri" w:eastAsia="Calibri"/>
          <w:color w:val="221F1F"/>
        </w:rPr>
        <w:t xml:space="preserve">MNIST </w:t>
      </w:r>
      <w:r>
        <w:rPr>
          <w:color w:val="221F1F"/>
          <w:spacing w:val="-2"/>
        </w:rPr>
        <w:t xml:space="preserve">数据集的例子中， </w:t>
      </w:r>
      <w:r>
        <w:rPr>
          <w:color w:val="221F1F"/>
          <w:spacing w:val="-7"/>
        </w:rPr>
        <w:t xml:space="preserve">输入图像就是 </w:t>
      </w:r>
      <w:r>
        <w:rPr>
          <w:rFonts w:ascii="Calibri" w:hAnsi="Calibri" w:eastAsia="Calibri"/>
          <w:color w:val="221F1F"/>
        </w:rPr>
        <w:t xml:space="preserve">1 </w:t>
      </w:r>
      <w:r>
        <w:rPr>
          <w:color w:val="221F1F"/>
          <w:spacing w:val="-12"/>
        </w:rPr>
        <w:t xml:space="preserve">通道、高 </w:t>
      </w:r>
      <w:r>
        <w:rPr>
          <w:rFonts w:ascii="Calibri" w:hAnsi="Calibri" w:eastAsia="Calibri"/>
          <w:color w:val="221F1F"/>
        </w:rPr>
        <w:t xml:space="preserve">28 </w:t>
      </w:r>
      <w:r>
        <w:rPr>
          <w:color w:val="221F1F"/>
          <w:spacing w:val="-12"/>
        </w:rPr>
        <w:t xml:space="preserve">像素、长 </w:t>
      </w:r>
      <w:r>
        <w:rPr>
          <w:rFonts w:ascii="Calibri" w:hAnsi="Calibri" w:eastAsia="Calibri"/>
          <w:color w:val="221F1F"/>
        </w:rPr>
        <w:t xml:space="preserve">28 </w:t>
      </w:r>
      <w:r>
        <w:rPr>
          <w:color w:val="221F1F"/>
          <w:spacing w:val="-4"/>
        </w:rPr>
        <w:t>像素的</w:t>
      </w:r>
      <w:r>
        <w:rPr>
          <w:color w:val="221F1F"/>
        </w:rPr>
        <w:t>（</w:t>
      </w:r>
      <w:r>
        <w:rPr>
          <w:rFonts w:ascii="Calibri" w:hAnsi="Calibri" w:eastAsia="Calibri"/>
          <w:color w:val="221F1F"/>
        </w:rPr>
        <w:t>1, 28</w:t>
      </w:r>
      <w:r>
        <w:rPr>
          <w:rFonts w:ascii="Calibri" w:hAnsi="Calibri" w:eastAsia="Calibri"/>
          <w:color w:val="221F1F"/>
          <w:spacing w:val="-2"/>
        </w:rPr>
        <w:t xml:space="preserve">, </w:t>
      </w:r>
      <w:r>
        <w:rPr>
          <w:rFonts w:ascii="Calibri" w:hAnsi="Calibri" w:eastAsia="Calibri"/>
          <w:color w:val="221F1F"/>
          <w:spacing w:val="-4"/>
        </w:rPr>
        <w:t>28</w:t>
      </w:r>
      <w:r>
        <w:rPr>
          <w:color w:val="221F1F"/>
          <w:spacing w:val="-4"/>
        </w:rPr>
        <w:t>）</w:t>
      </w:r>
      <w:r>
        <w:rPr>
          <w:color w:val="221F1F"/>
          <w:spacing w:val="-8"/>
        </w:rPr>
        <w:t xml:space="preserve">形状，但却被排成 </w:t>
      </w:r>
      <w:r>
        <w:rPr>
          <w:rFonts w:ascii="Calibri" w:hAnsi="Calibri" w:eastAsia="Calibri"/>
          <w:color w:val="221F1F"/>
        </w:rPr>
        <w:t xml:space="preserve">1 </w:t>
      </w:r>
      <w:r>
        <w:rPr>
          <w:color w:val="221F1F"/>
          <w:spacing w:val="-15"/>
        </w:rPr>
        <w:t xml:space="preserve">列，以 </w:t>
      </w:r>
      <w:r>
        <w:rPr>
          <w:rFonts w:ascii="Calibri" w:hAnsi="Calibri" w:eastAsia="Calibri"/>
          <w:color w:val="221F1F"/>
        </w:rPr>
        <w:t xml:space="preserve">784 </w:t>
      </w:r>
      <w:r>
        <w:rPr>
          <w:color w:val="221F1F"/>
        </w:rPr>
        <w:t>个数据的形式</w:t>
      </w:r>
      <w:r>
        <w:rPr>
          <w:color w:val="221F1F"/>
          <w:spacing w:val="-6"/>
        </w:rPr>
        <w:t xml:space="preserve">输入到最开始的 </w:t>
      </w:r>
      <w:r>
        <w:rPr>
          <w:rFonts w:ascii="Calibri" w:hAnsi="Calibri" w:eastAsia="Calibri"/>
          <w:color w:val="221F1F"/>
        </w:rPr>
        <w:t xml:space="preserve">Affine </w:t>
      </w:r>
      <w:r>
        <w:rPr>
          <w:color w:val="221F1F"/>
        </w:rPr>
        <w:t>层。</w:t>
      </w:r>
    </w:p>
    <w:p>
      <w:pPr>
        <w:pStyle w:val="3"/>
        <w:spacing w:before="3" w:line="324" w:lineRule="auto"/>
        <w:ind w:left="120" w:right="265" w:firstLine="420"/>
      </w:pPr>
      <w:r>
        <w:rPr>
          <w:color w:val="221F1F"/>
          <w:spacing w:val="-4"/>
        </w:rPr>
        <w:t xml:space="preserve">而卷积层可以保持形状不变。当输入数据是图像时，卷积层会以 </w:t>
      </w:r>
      <w:r>
        <w:rPr>
          <w:rFonts w:ascii="Calibri" w:eastAsia="Calibri"/>
          <w:color w:val="221F1F"/>
        </w:rPr>
        <w:t xml:space="preserve">3 </w:t>
      </w:r>
      <w:r>
        <w:rPr>
          <w:color w:val="221F1F"/>
          <w:spacing w:val="-1"/>
        </w:rPr>
        <w:t>维数据的形式接收输入数据，并同</w:t>
      </w:r>
      <w:r>
        <w:rPr>
          <w:color w:val="221F1F"/>
          <w:spacing w:val="-16"/>
        </w:rPr>
        <w:t xml:space="preserve">样以 </w:t>
      </w:r>
      <w:r>
        <w:rPr>
          <w:rFonts w:ascii="Calibri" w:eastAsia="Calibri"/>
          <w:color w:val="221F1F"/>
        </w:rPr>
        <w:t xml:space="preserve">3 </w:t>
      </w:r>
      <w:r>
        <w:rPr>
          <w:color w:val="221F1F"/>
          <w:spacing w:val="-3"/>
        </w:rPr>
        <w:t xml:space="preserve">维数据的形式输出至下一层。因此，在 </w:t>
      </w:r>
      <w:r>
        <w:rPr>
          <w:rFonts w:ascii="Calibri" w:eastAsia="Calibri"/>
          <w:color w:val="221F1F"/>
        </w:rPr>
        <w:t xml:space="preserve">CNN </w:t>
      </w:r>
      <w:r>
        <w:rPr>
          <w:color w:val="221F1F"/>
        </w:rPr>
        <w:t>中，可以（有可能）</w:t>
      </w:r>
      <w:r>
        <w:rPr>
          <w:color w:val="221F1F"/>
          <w:spacing w:val="-2"/>
        </w:rPr>
        <w:t>正确理解图像等具有形状的数据。</w:t>
      </w:r>
    </w:p>
    <w:p>
      <w:pPr>
        <w:pStyle w:val="3"/>
        <w:spacing w:before="1" w:line="324" w:lineRule="auto"/>
        <w:ind w:left="120" w:right="357" w:firstLine="420"/>
        <w:jc w:val="both"/>
      </w:pPr>
      <w:r>
        <w:rPr>
          <w:color w:val="221F1F"/>
        </w:rPr>
        <w:t>另外，</w:t>
      </w:r>
      <w:r>
        <w:rPr>
          <w:rFonts w:ascii="Calibri" w:hAnsi="Calibri" w:eastAsia="Calibri"/>
          <w:color w:val="221F1F"/>
        </w:rPr>
        <w:t xml:space="preserve">CNN </w:t>
      </w:r>
      <w:r>
        <w:rPr>
          <w:color w:val="221F1F"/>
        </w:rPr>
        <w:t>中，有时将卷积层的输入输出数据称为特征图（</w:t>
      </w:r>
      <w:r>
        <w:rPr>
          <w:rFonts w:ascii="Calibri" w:hAnsi="Calibri" w:eastAsia="Calibri"/>
          <w:color w:val="221F1F"/>
        </w:rPr>
        <w:t>feature map</w:t>
      </w:r>
      <w:r>
        <w:rPr>
          <w:color w:val="221F1F"/>
        </w:rPr>
        <w:t>）。其中，卷积层的输入数据称为输入特征图（</w:t>
      </w:r>
      <w:r>
        <w:rPr>
          <w:rFonts w:ascii="Calibri" w:hAnsi="Calibri" w:eastAsia="Calibri"/>
          <w:color w:val="221F1F"/>
        </w:rPr>
        <w:t>input feature map</w:t>
      </w:r>
      <w:r>
        <w:rPr>
          <w:color w:val="221F1F"/>
        </w:rPr>
        <w:t>），输出数据称为输出特征图（</w:t>
      </w:r>
      <w:r>
        <w:rPr>
          <w:rFonts w:ascii="Calibri" w:hAnsi="Calibri" w:eastAsia="Calibri"/>
          <w:color w:val="221F1F"/>
        </w:rPr>
        <w:t>output feature map</w:t>
      </w:r>
      <w:r>
        <w:rPr>
          <w:color w:val="221F1F"/>
        </w:rPr>
        <w:t>）。本书中将</w:t>
      </w:r>
      <w:r>
        <w:rPr>
          <w:rFonts w:ascii="Calibri" w:hAnsi="Calibri" w:eastAsia="Calibri"/>
          <w:color w:val="221F1F"/>
        </w:rPr>
        <w:t>“</w:t>
      </w:r>
      <w:r>
        <w:rPr>
          <w:color w:val="221F1F"/>
        </w:rPr>
        <w:t>输入输出数据</w:t>
      </w:r>
      <w:r>
        <w:rPr>
          <w:rFonts w:ascii="Calibri" w:hAnsi="Calibri" w:eastAsia="Calibri"/>
          <w:color w:val="221F1F"/>
        </w:rPr>
        <w:t>”</w:t>
      </w:r>
      <w:r>
        <w:rPr>
          <w:color w:val="221F1F"/>
        </w:rPr>
        <w:t>和</w:t>
      </w:r>
      <w:r>
        <w:rPr>
          <w:rFonts w:ascii="Calibri" w:hAnsi="Calibri" w:eastAsia="Calibri"/>
          <w:color w:val="221F1F"/>
        </w:rPr>
        <w:t>“</w:t>
      </w:r>
      <w:r>
        <w:rPr>
          <w:color w:val="221F1F"/>
        </w:rPr>
        <w:t>特征图</w:t>
      </w:r>
      <w:r>
        <w:rPr>
          <w:rFonts w:ascii="Calibri" w:hAnsi="Calibri" w:eastAsia="Calibri"/>
          <w:color w:val="221F1F"/>
        </w:rPr>
        <w:t>”</w:t>
      </w:r>
      <w:r>
        <w:rPr>
          <w:color w:val="221F1F"/>
        </w:rPr>
        <w:t>作为含义相同的词使用。</w:t>
      </w:r>
    </w:p>
    <w:p>
      <w:pPr>
        <w:pStyle w:val="3"/>
        <w:spacing w:before="7"/>
        <w:rPr>
          <w:sz w:val="24"/>
        </w:rPr>
      </w:pPr>
    </w:p>
    <w:p>
      <w:pPr>
        <w:pStyle w:val="3"/>
        <w:spacing w:line="324" w:lineRule="auto"/>
        <w:ind w:left="120" w:right="297" w:firstLine="420"/>
        <w:jc w:val="both"/>
      </w:pPr>
      <w:r>
        <w:rPr>
          <w:color w:val="C00000"/>
          <w:spacing w:val="-3"/>
        </w:rPr>
        <w:t>卷积运算：</w:t>
      </w:r>
      <w:r>
        <w:rPr>
          <w:color w:val="221F1F"/>
          <w:spacing w:val="-2"/>
        </w:rPr>
        <w:t>将各个位置上滤波器的元素和输入的对应元素相乘，然后再求和</w:t>
      </w:r>
      <w:r>
        <w:rPr>
          <w:color w:val="221F1F"/>
        </w:rPr>
        <w:t>（</w:t>
      </w:r>
      <w:r>
        <w:rPr>
          <w:color w:val="221F1F"/>
          <w:spacing w:val="-2"/>
        </w:rPr>
        <w:t>有时将这个计算称为乘</w:t>
      </w:r>
      <w:r>
        <w:rPr>
          <w:color w:val="221F1F"/>
        </w:rPr>
        <w:t>积累加运算）。然后，将这个结果保存到输出的对应位置。将这个过程在所有位置都进行一遍，就可以得到卷积运算的输出。</w:t>
      </w:r>
    </w:p>
    <w:p>
      <w:pPr>
        <w:pStyle w:val="3"/>
        <w:rPr>
          <w:sz w:val="20"/>
        </w:rPr>
      </w:pPr>
    </w:p>
    <w:p>
      <w:pPr>
        <w:pStyle w:val="3"/>
        <w:spacing w:before="10"/>
        <w:rPr>
          <w:sz w:val="14"/>
        </w:rPr>
      </w:pPr>
      <w:r>
        <w:drawing>
          <wp:anchor distT="0" distB="0" distL="0" distR="0" simplePos="0" relativeHeight="251660288" behindDoc="0" locked="0" layoutInCell="1" allowOverlap="1">
            <wp:simplePos x="0" y="0"/>
            <wp:positionH relativeFrom="page">
              <wp:posOffset>2169160</wp:posOffset>
            </wp:positionH>
            <wp:positionV relativeFrom="paragraph">
              <wp:posOffset>144780</wp:posOffset>
            </wp:positionV>
            <wp:extent cx="3186430" cy="1345565"/>
            <wp:effectExtent l="0" t="0" r="0" b="0"/>
            <wp:wrapTopAndBottom/>
            <wp:docPr id="133"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67.jpeg"/>
                    <pic:cNvPicPr>
                      <a:picLocks noChangeAspect="1"/>
                    </pic:cNvPicPr>
                  </pic:nvPicPr>
                  <pic:blipFill>
                    <a:blip r:embed="rId72" cstate="print"/>
                    <a:stretch>
                      <a:fillRect/>
                    </a:stretch>
                  </pic:blipFill>
                  <pic:spPr>
                    <a:xfrm>
                      <a:off x="0" y="0"/>
                      <a:ext cx="3186256" cy="1345311"/>
                    </a:xfrm>
                    <a:prstGeom prst="rect">
                      <a:avLst/>
                    </a:prstGeom>
                  </pic:spPr>
                </pic:pic>
              </a:graphicData>
            </a:graphic>
          </wp:anchor>
        </w:drawing>
      </w:r>
    </w:p>
    <w:p>
      <w:pPr>
        <w:pStyle w:val="3"/>
        <w:rPr>
          <w:sz w:val="8"/>
        </w:rPr>
      </w:pPr>
    </w:p>
    <w:p>
      <w:pPr>
        <w:pStyle w:val="3"/>
        <w:spacing w:before="75" w:line="324" w:lineRule="auto"/>
        <w:ind w:left="120" w:right="222" w:firstLine="420"/>
      </w:pPr>
      <w:r>
        <w:rPr>
          <w:color w:val="C00000"/>
        </w:rPr>
        <w:t>填充：</w:t>
      </w:r>
      <w:r>
        <w:rPr>
          <w:color w:val="221F1F"/>
        </w:rPr>
        <w:t xml:space="preserve">在进行卷积层的处理之前，有时要向输入数据的周围填入固定的数据（比如 </w:t>
      </w:r>
      <w:r>
        <w:rPr>
          <w:rFonts w:ascii="Calibri" w:eastAsia="Calibri"/>
          <w:color w:val="221F1F"/>
        </w:rPr>
        <w:t xml:space="preserve">0 </w:t>
      </w:r>
      <w:r>
        <w:rPr>
          <w:color w:val="221F1F"/>
        </w:rPr>
        <w:t>等），这称为填充（</w:t>
      </w:r>
      <w:r>
        <w:rPr>
          <w:rFonts w:ascii="Calibri" w:eastAsia="Calibri"/>
          <w:color w:val="221F1F"/>
        </w:rPr>
        <w:t>padding</w:t>
      </w:r>
      <w:r>
        <w:rPr>
          <w:color w:val="221F1F"/>
        </w:rPr>
        <w:t>），是卷积运算中经常会用到的处理。</w:t>
      </w:r>
    </w:p>
    <w:p>
      <w:pPr>
        <w:pStyle w:val="3"/>
        <w:rPr>
          <w:sz w:val="8"/>
        </w:rPr>
      </w:pPr>
      <w:r>
        <w:drawing>
          <wp:anchor distT="0" distB="0" distL="0" distR="0" simplePos="0" relativeHeight="251660288" behindDoc="0" locked="0" layoutInCell="1" allowOverlap="1">
            <wp:simplePos x="0" y="0"/>
            <wp:positionH relativeFrom="page">
              <wp:posOffset>2413635</wp:posOffset>
            </wp:positionH>
            <wp:positionV relativeFrom="paragraph">
              <wp:posOffset>89535</wp:posOffset>
            </wp:positionV>
            <wp:extent cx="2747010" cy="1378585"/>
            <wp:effectExtent l="0" t="0" r="0" b="0"/>
            <wp:wrapTopAndBottom/>
            <wp:docPr id="135"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68.jpeg"/>
                    <pic:cNvPicPr>
                      <a:picLocks noChangeAspect="1"/>
                    </pic:cNvPicPr>
                  </pic:nvPicPr>
                  <pic:blipFill>
                    <a:blip r:embed="rId73" cstate="print"/>
                    <a:stretch>
                      <a:fillRect/>
                    </a:stretch>
                  </pic:blipFill>
                  <pic:spPr>
                    <a:xfrm>
                      <a:off x="0" y="0"/>
                      <a:ext cx="2746751" cy="1378839"/>
                    </a:xfrm>
                    <a:prstGeom prst="rect">
                      <a:avLst/>
                    </a:prstGeom>
                  </pic:spPr>
                </pic:pic>
              </a:graphicData>
            </a:graphic>
          </wp:anchor>
        </w:drawing>
      </w:r>
    </w:p>
    <w:p>
      <w:pPr>
        <w:pStyle w:val="3"/>
        <w:spacing w:before="155" w:line="324" w:lineRule="auto"/>
        <w:ind w:left="120" w:right="297" w:firstLine="420"/>
      </w:pPr>
      <w:r>
        <w:rPr>
          <w:color w:val="C00000"/>
        </w:rPr>
        <w:t>步幅：</w:t>
      </w:r>
      <w:r>
        <w:rPr>
          <w:color w:val="221F1F"/>
        </w:rPr>
        <w:t>应用滤波器的位置间隔称为步幅（</w:t>
      </w:r>
      <w:r>
        <w:rPr>
          <w:rFonts w:ascii="Calibri" w:eastAsia="Calibri"/>
          <w:color w:val="221F1F"/>
        </w:rPr>
        <w:t>stride</w:t>
      </w:r>
      <w:r>
        <w:rPr>
          <w:color w:val="221F1F"/>
        </w:rPr>
        <w:t>）</w:t>
      </w:r>
      <w:r>
        <w:rPr>
          <w:color w:val="221F1F"/>
          <w:spacing w:val="-5"/>
        </w:rPr>
        <w:t xml:space="preserve">。之前的例子中步幅都是 </w:t>
      </w:r>
      <w:r>
        <w:rPr>
          <w:rFonts w:ascii="Calibri" w:eastAsia="Calibri"/>
          <w:color w:val="221F1F"/>
        </w:rPr>
        <w:t>1</w:t>
      </w:r>
      <w:r>
        <w:rPr>
          <w:color w:val="221F1F"/>
          <w:spacing w:val="-6"/>
        </w:rPr>
        <w:t xml:space="preserve">，如果将步幅设为 </w:t>
      </w:r>
      <w:r>
        <w:rPr>
          <w:rFonts w:ascii="Calibri" w:eastAsia="Calibri"/>
          <w:color w:val="221F1F"/>
        </w:rPr>
        <w:t>2</w:t>
      </w:r>
      <w:r>
        <w:rPr>
          <w:color w:val="221F1F"/>
        </w:rPr>
        <w:t>，则</w:t>
      </w:r>
      <w:r>
        <w:rPr>
          <w:color w:val="221F1F"/>
          <w:spacing w:val="-16"/>
        </w:rPr>
        <w:t xml:space="preserve">如图 </w:t>
      </w:r>
      <w:r>
        <w:rPr>
          <w:rFonts w:ascii="Calibri" w:eastAsia="Calibri"/>
          <w:color w:val="221F1F"/>
        </w:rPr>
        <w:t xml:space="preserve">7-7 </w:t>
      </w:r>
      <w:r>
        <w:rPr>
          <w:color w:val="221F1F"/>
          <w:spacing w:val="-3"/>
        </w:rPr>
        <w:t xml:space="preserve">所示，应用滤波器的窗口的间隔变为 </w:t>
      </w:r>
      <w:r>
        <w:rPr>
          <w:rFonts w:ascii="Calibri" w:eastAsia="Calibri"/>
          <w:color w:val="221F1F"/>
        </w:rPr>
        <w:t xml:space="preserve">2 </w:t>
      </w:r>
      <w:r>
        <w:rPr>
          <w:color w:val="221F1F"/>
        </w:rPr>
        <w:t>个元素。</w:t>
      </w:r>
    </w:p>
    <w:p>
      <w:pPr>
        <w:spacing w:after="0" w:line="324" w:lineRule="auto"/>
        <w:sectPr>
          <w:pgSz w:w="11910" w:h="16840"/>
          <w:pgMar w:top="1400" w:right="1500" w:bottom="280" w:left="1680" w:header="720" w:footer="720" w:gutter="0"/>
          <w:cols w:space="720" w:num="1"/>
        </w:sectPr>
      </w:pPr>
    </w:p>
    <w:p>
      <w:pPr>
        <w:pStyle w:val="3"/>
        <w:ind w:left="1363"/>
        <w:rPr>
          <w:sz w:val="20"/>
        </w:rPr>
      </w:pPr>
      <w:r>
        <w:rPr>
          <w:sz w:val="20"/>
        </w:rPr>
        <w:drawing>
          <wp:inline distT="0" distB="0" distL="0" distR="0">
            <wp:extent cx="3689350" cy="2787015"/>
            <wp:effectExtent l="0" t="0" r="0" b="0"/>
            <wp:docPr id="137"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69.jpeg"/>
                    <pic:cNvPicPr>
                      <a:picLocks noChangeAspect="1"/>
                    </pic:cNvPicPr>
                  </pic:nvPicPr>
                  <pic:blipFill>
                    <a:blip r:embed="rId74" cstate="print"/>
                    <a:stretch>
                      <a:fillRect/>
                    </a:stretch>
                  </pic:blipFill>
                  <pic:spPr>
                    <a:xfrm>
                      <a:off x="0" y="0"/>
                      <a:ext cx="3689697" cy="2787015"/>
                    </a:xfrm>
                    <a:prstGeom prst="rect">
                      <a:avLst/>
                    </a:prstGeom>
                  </pic:spPr>
                </pic:pic>
              </a:graphicData>
            </a:graphic>
          </wp:inline>
        </w:drawing>
      </w:r>
    </w:p>
    <w:p>
      <w:pPr>
        <w:pStyle w:val="3"/>
        <w:spacing w:before="10"/>
        <w:rPr>
          <w:sz w:val="7"/>
        </w:rPr>
      </w:pPr>
    </w:p>
    <w:p>
      <w:pPr>
        <w:pStyle w:val="3"/>
        <w:spacing w:before="75" w:line="324" w:lineRule="auto"/>
        <w:ind w:left="120" w:right="355" w:firstLine="420"/>
      </w:pPr>
      <w:r>
        <w:rPr>
          <w:color w:val="221F1F"/>
        </w:rPr>
        <w:t>这里，假设输入大小为</w:t>
      </w:r>
      <w:r>
        <w:rPr>
          <w:rFonts w:ascii="Calibri" w:eastAsia="Calibri"/>
          <w:color w:val="221F1F"/>
        </w:rPr>
        <w:t>(H, W)</w:t>
      </w:r>
      <w:r>
        <w:rPr>
          <w:color w:val="221F1F"/>
        </w:rPr>
        <w:t>，滤波器大小为</w:t>
      </w:r>
      <w:r>
        <w:rPr>
          <w:rFonts w:ascii="Calibri" w:eastAsia="Calibri"/>
          <w:color w:val="221F1F"/>
        </w:rPr>
        <w:t>(FH, FW)</w:t>
      </w:r>
      <w:r>
        <w:rPr>
          <w:color w:val="221F1F"/>
        </w:rPr>
        <w:t>，输出大小为</w:t>
      </w:r>
      <w:r>
        <w:rPr>
          <w:rFonts w:ascii="Calibri" w:eastAsia="Calibri"/>
          <w:color w:val="221F1F"/>
        </w:rPr>
        <w:t>(OH, OW)</w:t>
      </w:r>
      <w:r>
        <w:rPr>
          <w:color w:val="221F1F"/>
        </w:rPr>
        <w:t>，填充为</w:t>
      </w:r>
      <w:r>
        <w:rPr>
          <w:rFonts w:ascii="Calibri" w:eastAsia="Calibri"/>
          <w:color w:val="221F1F"/>
        </w:rPr>
        <w:t>P</w:t>
      </w:r>
      <w:r>
        <w:rPr>
          <w:color w:val="221F1F"/>
        </w:rPr>
        <w:t xml:space="preserve">，步幅为 </w:t>
      </w:r>
      <w:r>
        <w:rPr>
          <w:rFonts w:ascii="Calibri" w:eastAsia="Calibri"/>
          <w:color w:val="221F1F"/>
        </w:rPr>
        <w:t>S</w:t>
      </w:r>
      <w:r>
        <w:rPr>
          <w:color w:val="221F1F"/>
        </w:rPr>
        <w:t>。此时，输出大小可通过式</w:t>
      </w:r>
      <w:r>
        <w:rPr>
          <w:rFonts w:ascii="Calibri" w:eastAsia="Calibri"/>
          <w:color w:val="221F1F"/>
        </w:rPr>
        <w:t>(7.1)</w:t>
      </w:r>
      <w:r>
        <w:rPr>
          <w:color w:val="221F1F"/>
        </w:rPr>
        <w:t>进行计算。</w:t>
      </w:r>
    </w:p>
    <w:p>
      <w:pPr>
        <w:pStyle w:val="3"/>
        <w:spacing w:before="1"/>
        <w:ind w:left="120"/>
      </w:pPr>
      <w:r>
        <w:rPr>
          <w:color w:val="C00000"/>
        </w:rPr>
        <w:t>这个公式很重要</w:t>
      </w:r>
    </w:p>
    <w:p>
      <w:pPr>
        <w:pStyle w:val="3"/>
        <w:spacing w:before="9"/>
        <w:rPr>
          <w:sz w:val="10"/>
        </w:rPr>
      </w:pPr>
      <w:r>
        <w:drawing>
          <wp:anchor distT="0" distB="0" distL="0" distR="0" simplePos="0" relativeHeight="251660288" behindDoc="0" locked="0" layoutInCell="1" allowOverlap="1">
            <wp:simplePos x="0" y="0"/>
            <wp:positionH relativeFrom="page">
              <wp:posOffset>3002915</wp:posOffset>
            </wp:positionH>
            <wp:positionV relativeFrom="paragraph">
              <wp:posOffset>111760</wp:posOffset>
            </wp:positionV>
            <wp:extent cx="1504315" cy="603250"/>
            <wp:effectExtent l="0" t="0" r="0" b="0"/>
            <wp:wrapTopAndBottom/>
            <wp:docPr id="139"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70.jpeg"/>
                    <pic:cNvPicPr>
                      <a:picLocks noChangeAspect="1"/>
                    </pic:cNvPicPr>
                  </pic:nvPicPr>
                  <pic:blipFill>
                    <a:blip r:embed="rId75" cstate="print"/>
                    <a:stretch>
                      <a:fillRect/>
                    </a:stretch>
                  </pic:blipFill>
                  <pic:spPr>
                    <a:xfrm>
                      <a:off x="0" y="0"/>
                      <a:ext cx="1504407" cy="603503"/>
                    </a:xfrm>
                    <a:prstGeom prst="rect">
                      <a:avLst/>
                    </a:prstGeom>
                  </pic:spPr>
                </pic:pic>
              </a:graphicData>
            </a:graphic>
          </wp:anchor>
        </w:drawing>
      </w:r>
    </w:p>
    <w:p>
      <w:pPr>
        <w:pStyle w:val="3"/>
        <w:spacing w:before="7"/>
        <w:rPr>
          <w:sz w:val="13"/>
        </w:rPr>
      </w:pPr>
    </w:p>
    <w:p>
      <w:pPr>
        <w:pStyle w:val="3"/>
        <w:ind w:left="540"/>
      </w:pPr>
      <w:r>
        <w:drawing>
          <wp:anchor distT="0" distB="0" distL="0" distR="0" simplePos="0" relativeHeight="251660288" behindDoc="0" locked="0" layoutInCell="1" allowOverlap="1">
            <wp:simplePos x="0" y="0"/>
            <wp:positionH relativeFrom="page">
              <wp:posOffset>2108200</wp:posOffset>
            </wp:positionH>
            <wp:positionV relativeFrom="paragraph">
              <wp:posOffset>206375</wp:posOffset>
            </wp:positionV>
            <wp:extent cx="3348990" cy="1513205"/>
            <wp:effectExtent l="0" t="0" r="0" b="0"/>
            <wp:wrapTopAndBottom/>
            <wp:docPr id="141"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71.jpeg"/>
                    <pic:cNvPicPr>
                      <a:picLocks noChangeAspect="1"/>
                    </pic:cNvPicPr>
                  </pic:nvPicPr>
                  <pic:blipFill>
                    <a:blip r:embed="rId76" cstate="print"/>
                    <a:stretch>
                      <a:fillRect/>
                    </a:stretch>
                  </pic:blipFill>
                  <pic:spPr>
                    <a:xfrm>
                      <a:off x="0" y="0"/>
                      <a:ext cx="3349255" cy="1512951"/>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2007870</wp:posOffset>
            </wp:positionH>
            <wp:positionV relativeFrom="paragraph">
              <wp:posOffset>1870075</wp:posOffset>
            </wp:positionV>
            <wp:extent cx="3473450" cy="1937385"/>
            <wp:effectExtent l="0" t="0" r="0" b="0"/>
            <wp:wrapTopAndBottom/>
            <wp:docPr id="143"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72.jpeg"/>
                    <pic:cNvPicPr>
                      <a:picLocks noChangeAspect="1"/>
                    </pic:cNvPicPr>
                  </pic:nvPicPr>
                  <pic:blipFill>
                    <a:blip r:embed="rId77" cstate="print"/>
                    <a:stretch>
                      <a:fillRect/>
                    </a:stretch>
                  </pic:blipFill>
                  <pic:spPr>
                    <a:xfrm>
                      <a:off x="0" y="0"/>
                      <a:ext cx="3473471" cy="1937289"/>
                    </a:xfrm>
                    <a:prstGeom prst="rect">
                      <a:avLst/>
                    </a:prstGeom>
                  </pic:spPr>
                </pic:pic>
              </a:graphicData>
            </a:graphic>
          </wp:anchor>
        </w:drawing>
      </w:r>
      <w:r>
        <w:rPr>
          <w:rFonts w:ascii="Calibri" w:eastAsia="Calibri"/>
          <w:color w:val="221F1F"/>
        </w:rPr>
        <w:t xml:space="preserve">3 </w:t>
      </w:r>
      <w:r>
        <w:rPr>
          <w:color w:val="221F1F"/>
        </w:rPr>
        <w:t>维数据的卷积操作：叠着的位置对应加起来</w:t>
      </w:r>
    </w:p>
    <w:p>
      <w:pPr>
        <w:pStyle w:val="3"/>
        <w:spacing w:before="3"/>
        <w:rPr>
          <w:sz w:val="13"/>
        </w:rPr>
      </w:pPr>
    </w:p>
    <w:p>
      <w:pPr>
        <w:spacing w:after="0"/>
        <w:rPr>
          <w:sz w:val="13"/>
        </w:rPr>
        <w:sectPr>
          <w:pgSz w:w="11910" w:h="16840"/>
          <w:pgMar w:top="1580" w:right="1500" w:bottom="280" w:left="1680" w:header="720" w:footer="720" w:gutter="0"/>
          <w:cols w:space="720" w:num="1"/>
        </w:sectPr>
      </w:pPr>
    </w:p>
    <w:p>
      <w:pPr>
        <w:pStyle w:val="3"/>
        <w:ind w:left="1530"/>
        <w:rPr>
          <w:sz w:val="20"/>
        </w:rPr>
      </w:pPr>
      <w:r>
        <w:rPr>
          <w:sz w:val="20"/>
        </w:rPr>
        <w:drawing>
          <wp:inline distT="0" distB="0" distL="0" distR="0">
            <wp:extent cx="3472815" cy="1346835"/>
            <wp:effectExtent l="0" t="0" r="0" b="0"/>
            <wp:docPr id="145" name="image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73.jpeg"/>
                    <pic:cNvPicPr>
                      <a:picLocks noChangeAspect="1"/>
                    </pic:cNvPicPr>
                  </pic:nvPicPr>
                  <pic:blipFill>
                    <a:blip r:embed="rId78" cstate="print"/>
                    <a:stretch>
                      <a:fillRect/>
                    </a:stretch>
                  </pic:blipFill>
                  <pic:spPr>
                    <a:xfrm>
                      <a:off x="0" y="0"/>
                      <a:ext cx="3473038" cy="1347311"/>
                    </a:xfrm>
                    <a:prstGeom prst="rect">
                      <a:avLst/>
                    </a:prstGeom>
                  </pic:spPr>
                </pic:pic>
              </a:graphicData>
            </a:graphic>
          </wp:inline>
        </w:drawing>
      </w:r>
    </w:p>
    <w:p>
      <w:pPr>
        <w:pStyle w:val="3"/>
        <w:spacing w:before="3"/>
        <w:rPr>
          <w:sz w:val="14"/>
        </w:rPr>
      </w:pPr>
    </w:p>
    <w:p>
      <w:pPr>
        <w:pStyle w:val="3"/>
        <w:spacing w:before="75"/>
        <w:ind w:left="540"/>
      </w:pPr>
      <w:r>
        <w:drawing>
          <wp:anchor distT="0" distB="0" distL="0" distR="0" simplePos="0" relativeHeight="251660288" behindDoc="0" locked="0" layoutInCell="1" allowOverlap="1">
            <wp:simplePos x="0" y="0"/>
            <wp:positionH relativeFrom="page">
              <wp:posOffset>2049780</wp:posOffset>
            </wp:positionH>
            <wp:positionV relativeFrom="paragraph">
              <wp:posOffset>263525</wp:posOffset>
            </wp:positionV>
            <wp:extent cx="3473450" cy="1327150"/>
            <wp:effectExtent l="0" t="0" r="0" b="0"/>
            <wp:wrapTopAndBottom/>
            <wp:docPr id="147"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74.jpeg"/>
                    <pic:cNvPicPr>
                      <a:picLocks noChangeAspect="1"/>
                    </pic:cNvPicPr>
                  </pic:nvPicPr>
                  <pic:blipFill>
                    <a:blip r:embed="rId79" cstate="print"/>
                    <a:stretch>
                      <a:fillRect/>
                    </a:stretch>
                  </pic:blipFill>
                  <pic:spPr>
                    <a:xfrm>
                      <a:off x="0" y="0"/>
                      <a:ext cx="3473286" cy="1327023"/>
                    </a:xfrm>
                    <a:prstGeom prst="rect">
                      <a:avLst/>
                    </a:prstGeom>
                  </pic:spPr>
                </pic:pic>
              </a:graphicData>
            </a:graphic>
          </wp:anchor>
        </w:drawing>
      </w:r>
      <w:r>
        <w:rPr>
          <w:color w:val="221F1F"/>
        </w:rPr>
        <w:t>卷积运算的批处理</w:t>
      </w:r>
    </w:p>
    <w:p>
      <w:pPr>
        <w:pStyle w:val="11"/>
        <w:numPr>
          <w:ilvl w:val="0"/>
          <w:numId w:val="21"/>
        </w:numPr>
        <w:tabs>
          <w:tab w:val="left" w:pos="346"/>
        </w:tabs>
        <w:spacing w:before="36" w:after="0" w:line="324" w:lineRule="auto"/>
        <w:ind w:left="120" w:right="7658" w:firstLine="0"/>
        <w:jc w:val="left"/>
        <w:rPr>
          <w:rFonts w:ascii="Calibri" w:eastAsia="Calibri"/>
          <w:color w:val="C00000"/>
          <w:sz w:val="18"/>
        </w:rPr>
      </w:pPr>
      <w:bookmarkStart w:id="67" w:name="_bookmark47"/>
      <w:bookmarkEnd w:id="67"/>
      <w:bookmarkStart w:id="68" w:name="_bookmark47"/>
      <w:bookmarkEnd w:id="68"/>
      <w:r>
        <w:rPr>
          <w:color w:val="C00000"/>
          <w:spacing w:val="-5"/>
          <w:sz w:val="18"/>
        </w:rPr>
        <w:t>池化处理</w:t>
      </w:r>
      <w:r>
        <w:rPr>
          <w:color w:val="221F1F"/>
          <w:sz w:val="18"/>
        </w:rPr>
        <w:t>特征：</w:t>
      </w:r>
    </w:p>
    <w:p>
      <w:pPr>
        <w:pStyle w:val="11"/>
        <w:numPr>
          <w:ilvl w:val="1"/>
          <w:numId w:val="21"/>
        </w:numPr>
        <w:tabs>
          <w:tab w:val="left" w:pos="766"/>
        </w:tabs>
        <w:spacing w:before="1" w:after="0" w:line="240" w:lineRule="auto"/>
        <w:ind w:left="765" w:right="0" w:hanging="226"/>
        <w:jc w:val="left"/>
        <w:rPr>
          <w:sz w:val="18"/>
        </w:rPr>
      </w:pPr>
      <w:r>
        <w:rPr>
          <w:color w:val="221F1F"/>
          <w:sz w:val="18"/>
        </w:rPr>
        <w:t>没有要学习的参数 ：池化层和卷积层不同，没有要学习的参数。池化只是从目标区域中取最大值</w:t>
      </w:r>
    </w:p>
    <w:p>
      <w:pPr>
        <w:pStyle w:val="3"/>
        <w:spacing w:before="82"/>
        <w:ind w:left="540"/>
      </w:pPr>
      <w:r>
        <w:rPr>
          <w:color w:val="221F1F"/>
        </w:rPr>
        <w:t>（或者平均值），所以不存在要学习的参数。</w:t>
      </w:r>
    </w:p>
    <w:p>
      <w:pPr>
        <w:pStyle w:val="11"/>
        <w:numPr>
          <w:ilvl w:val="1"/>
          <w:numId w:val="21"/>
        </w:numPr>
        <w:tabs>
          <w:tab w:val="left" w:pos="766"/>
        </w:tabs>
        <w:spacing w:before="81" w:after="0" w:line="324" w:lineRule="auto"/>
        <w:ind w:left="540" w:right="208" w:firstLine="0"/>
        <w:jc w:val="left"/>
        <w:rPr>
          <w:sz w:val="18"/>
        </w:rPr>
      </w:pPr>
      <w:r>
        <w:rPr>
          <w:color w:val="221F1F"/>
          <w:spacing w:val="-11"/>
          <w:sz w:val="18"/>
        </w:rPr>
        <w:t xml:space="preserve">通道数不发生变化 ：经过池化运算，输入数据和输出数据的通道数不会发生变化。如图 </w:t>
      </w:r>
      <w:r>
        <w:rPr>
          <w:rFonts w:ascii="Calibri" w:eastAsia="Calibri"/>
          <w:color w:val="221F1F"/>
          <w:sz w:val="18"/>
        </w:rPr>
        <w:t>7-15</w:t>
      </w:r>
      <w:r>
        <w:rPr>
          <w:rFonts w:ascii="Calibri" w:eastAsia="Calibri"/>
          <w:color w:val="221F1F"/>
          <w:spacing w:val="4"/>
          <w:sz w:val="18"/>
        </w:rPr>
        <w:t xml:space="preserve"> </w:t>
      </w:r>
      <w:r>
        <w:rPr>
          <w:color w:val="221F1F"/>
          <w:spacing w:val="-4"/>
          <w:sz w:val="18"/>
        </w:rPr>
        <w:t xml:space="preserve">所示， </w:t>
      </w:r>
      <w:r>
        <w:rPr>
          <w:color w:val="221F1F"/>
          <w:sz w:val="18"/>
        </w:rPr>
        <w:t>计算是按通道独立进行的。</w:t>
      </w:r>
    </w:p>
    <w:p>
      <w:pPr>
        <w:pStyle w:val="11"/>
        <w:numPr>
          <w:ilvl w:val="1"/>
          <w:numId w:val="21"/>
        </w:numPr>
        <w:tabs>
          <w:tab w:val="left" w:pos="766"/>
        </w:tabs>
        <w:spacing w:before="2" w:after="0" w:line="324" w:lineRule="auto"/>
        <w:ind w:left="540" w:right="297" w:firstLine="0"/>
        <w:jc w:val="left"/>
        <w:rPr>
          <w:sz w:val="18"/>
        </w:rPr>
      </w:pPr>
      <w:r>
        <w:rPr>
          <w:color w:val="221F1F"/>
          <w:spacing w:val="-2"/>
          <w:sz w:val="18"/>
        </w:rPr>
        <w:t>对微小的位置变化具有鲁棒性</w:t>
      </w:r>
      <w:r>
        <w:rPr>
          <w:color w:val="221F1F"/>
          <w:sz w:val="18"/>
        </w:rPr>
        <w:t>（健壮</w:t>
      </w:r>
      <w:r>
        <w:rPr>
          <w:color w:val="221F1F"/>
          <w:spacing w:val="-16"/>
          <w:sz w:val="18"/>
        </w:rPr>
        <w:t>）</w:t>
      </w:r>
      <w:r>
        <w:rPr>
          <w:color w:val="221F1F"/>
          <w:spacing w:val="-7"/>
          <w:sz w:val="18"/>
        </w:rPr>
        <w:t>：输入数据发生微小偏差时，池化仍会返回相同的结果。因</w:t>
      </w:r>
      <w:r>
        <w:rPr>
          <w:color w:val="221F1F"/>
          <w:sz w:val="18"/>
        </w:rPr>
        <w:t>此，池化对输入数据的微小偏差具有鲁棒性。</w:t>
      </w:r>
    </w:p>
    <w:p>
      <w:pPr>
        <w:pStyle w:val="3"/>
        <w:spacing w:before="1"/>
        <w:rPr>
          <w:sz w:val="24"/>
        </w:rPr>
      </w:pPr>
      <w:r>
        <w:drawing>
          <wp:anchor distT="0" distB="0" distL="0" distR="0" simplePos="0" relativeHeight="251660288" behindDoc="0" locked="0" layoutInCell="1" allowOverlap="1">
            <wp:simplePos x="0" y="0"/>
            <wp:positionH relativeFrom="page">
              <wp:posOffset>2212340</wp:posOffset>
            </wp:positionH>
            <wp:positionV relativeFrom="paragraph">
              <wp:posOffset>220345</wp:posOffset>
            </wp:positionV>
            <wp:extent cx="3147695" cy="1508760"/>
            <wp:effectExtent l="0" t="0" r="0" b="0"/>
            <wp:wrapTopAndBottom/>
            <wp:docPr id="149" name="image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75.jpeg"/>
                    <pic:cNvPicPr>
                      <a:picLocks noChangeAspect="1"/>
                    </pic:cNvPicPr>
                  </pic:nvPicPr>
                  <pic:blipFill>
                    <a:blip r:embed="rId80" cstate="print"/>
                    <a:stretch>
                      <a:fillRect/>
                    </a:stretch>
                  </pic:blipFill>
                  <pic:spPr>
                    <a:xfrm>
                      <a:off x="0" y="0"/>
                      <a:ext cx="3147880" cy="1508760"/>
                    </a:xfrm>
                    <a:prstGeom prst="rect">
                      <a:avLst/>
                    </a:prstGeom>
                  </pic:spPr>
                </pic:pic>
              </a:graphicData>
            </a:graphic>
          </wp:anchor>
        </w:drawing>
      </w:r>
    </w:p>
    <w:p>
      <w:pPr>
        <w:pStyle w:val="3"/>
        <w:spacing w:before="11"/>
        <w:rPr>
          <w:sz w:val="22"/>
        </w:rPr>
      </w:pPr>
    </w:p>
    <w:p>
      <w:pPr>
        <w:pStyle w:val="3"/>
        <w:spacing w:before="75"/>
        <w:ind w:left="540"/>
        <w:jc w:val="both"/>
      </w:pPr>
      <w:r>
        <w:rPr>
          <w:rFonts w:ascii="Calibri" w:eastAsia="Calibri"/>
          <w:color w:val="221F1F"/>
        </w:rPr>
        <w:t xml:space="preserve">im2col </w:t>
      </w:r>
      <w:r>
        <w:rPr>
          <w:color w:val="221F1F"/>
        </w:rPr>
        <w:t xml:space="preserve">是一个函数，将输入数据展开以适合滤波器（权重）。如图 </w:t>
      </w:r>
      <w:r>
        <w:rPr>
          <w:rFonts w:ascii="Calibri" w:eastAsia="Calibri"/>
          <w:color w:val="221F1F"/>
        </w:rPr>
        <w:t xml:space="preserve">7-17 </w:t>
      </w:r>
      <w:r>
        <w:rPr>
          <w:color w:val="221F1F"/>
        </w:rPr>
        <w:t xml:space="preserve">所示，对 </w:t>
      </w:r>
      <w:r>
        <w:rPr>
          <w:rFonts w:ascii="Calibri" w:eastAsia="Calibri"/>
          <w:color w:val="221F1F"/>
        </w:rPr>
        <w:t xml:space="preserve">3 </w:t>
      </w:r>
      <w:r>
        <w:rPr>
          <w:color w:val="221F1F"/>
        </w:rPr>
        <w:t>维的输入数据应用</w:t>
      </w:r>
    </w:p>
    <w:p>
      <w:pPr>
        <w:pStyle w:val="3"/>
        <w:spacing w:before="82"/>
        <w:ind w:left="120"/>
        <w:jc w:val="both"/>
      </w:pPr>
      <w:r>
        <w:rPr>
          <w:rFonts w:ascii="Calibri" w:eastAsia="Calibri"/>
          <w:color w:val="221F1F"/>
        </w:rPr>
        <w:t xml:space="preserve">im2col </w:t>
      </w:r>
      <w:r>
        <w:rPr>
          <w:color w:val="221F1F"/>
        </w:rPr>
        <w:t xml:space="preserve">后，数据转换为 </w:t>
      </w:r>
      <w:r>
        <w:rPr>
          <w:rFonts w:ascii="Calibri" w:eastAsia="Calibri"/>
          <w:color w:val="221F1F"/>
        </w:rPr>
        <w:t xml:space="preserve">2 </w:t>
      </w:r>
      <w:r>
        <w:rPr>
          <w:color w:val="221F1F"/>
        </w:rPr>
        <w:t xml:space="preserve">维矩阵（正确地讲，是把包含批数量的 </w:t>
      </w:r>
      <w:r>
        <w:rPr>
          <w:rFonts w:ascii="Calibri" w:eastAsia="Calibri"/>
          <w:color w:val="221F1F"/>
        </w:rPr>
        <w:t xml:space="preserve">4 </w:t>
      </w:r>
      <w:r>
        <w:rPr>
          <w:color w:val="221F1F"/>
        </w:rPr>
        <w:t xml:space="preserve">维数据转换成了 </w:t>
      </w:r>
      <w:r>
        <w:rPr>
          <w:rFonts w:ascii="Calibri" w:eastAsia="Calibri"/>
          <w:color w:val="221F1F"/>
        </w:rPr>
        <w:t xml:space="preserve">2 </w:t>
      </w:r>
      <w:r>
        <w:rPr>
          <w:color w:val="221F1F"/>
        </w:rPr>
        <w:t>维数据）。</w:t>
      </w:r>
    </w:p>
    <w:p>
      <w:pPr>
        <w:pStyle w:val="3"/>
        <w:spacing w:before="81" w:line="324" w:lineRule="auto"/>
        <w:ind w:left="120" w:right="297" w:firstLine="420"/>
        <w:jc w:val="both"/>
      </w:pPr>
      <w:r>
        <w:rPr>
          <w:color w:val="221F1F"/>
          <w:spacing w:val="-6"/>
        </w:rPr>
        <w:t>为了便于观察，将步幅设置得很大，以使滤波器的应用区域不重叠。而在实际的卷积运算中，滤波器</w:t>
      </w:r>
      <w:r>
        <w:rPr>
          <w:color w:val="221F1F"/>
          <w:spacing w:val="-4"/>
        </w:rPr>
        <w:t xml:space="preserve">的应用区域几乎都是重叠的。在滤波器的应用区域重叠的情况下，使用 </w:t>
      </w:r>
      <w:r>
        <w:rPr>
          <w:rFonts w:ascii="Calibri" w:eastAsia="Calibri"/>
          <w:color w:val="221F1F"/>
        </w:rPr>
        <w:t xml:space="preserve">im2col </w:t>
      </w:r>
      <w:r>
        <w:rPr>
          <w:color w:val="221F1F"/>
          <w:spacing w:val="-3"/>
        </w:rPr>
        <w:t>展开后，展开后的元素个数</w:t>
      </w:r>
      <w:r>
        <w:rPr>
          <w:color w:val="221F1F"/>
          <w:spacing w:val="-5"/>
        </w:rPr>
        <w:t xml:space="preserve">会多于原方块的元素个数。因此，使用 </w:t>
      </w:r>
      <w:r>
        <w:rPr>
          <w:rFonts w:ascii="Calibri" w:eastAsia="Calibri"/>
          <w:color w:val="221F1F"/>
        </w:rPr>
        <w:t xml:space="preserve">im2col </w:t>
      </w:r>
      <w:r>
        <w:rPr>
          <w:color w:val="221F1F"/>
          <w:spacing w:val="-3"/>
        </w:rPr>
        <w:t>的实现存在比普通的实现消耗更多内存的缺点。但是，汇总</w:t>
      </w:r>
      <w:r>
        <w:rPr>
          <w:color w:val="221F1F"/>
        </w:rPr>
        <w:t>成一个大的矩阵进行计算，对计算机的计算颇有益处。比如，在矩阵计算的库（线性代数库）等中，矩阵计算的实现已被高度最优化，可以高速地进行大矩阵的乘法运算。因此，通过归结到矩阵计算上，可以有效地利用线性代数库。</w:t>
      </w:r>
    </w:p>
    <w:p>
      <w:pPr>
        <w:spacing w:after="0" w:line="324" w:lineRule="auto"/>
        <w:jc w:val="both"/>
        <w:sectPr>
          <w:pgSz w:w="11910" w:h="16840"/>
          <w:pgMar w:top="1580" w:right="1500" w:bottom="280" w:left="1680" w:header="720" w:footer="720" w:gutter="0"/>
          <w:cols w:space="720" w:num="1"/>
        </w:sectPr>
      </w:pPr>
    </w:p>
    <w:p>
      <w:pPr>
        <w:pStyle w:val="3"/>
        <w:ind w:left="1782"/>
        <w:rPr>
          <w:sz w:val="20"/>
        </w:rPr>
      </w:pPr>
      <w:r>
        <w:rPr>
          <w:sz w:val="20"/>
        </w:rPr>
        <w:drawing>
          <wp:inline distT="0" distB="0" distL="0" distR="0">
            <wp:extent cx="3388360" cy="1445895"/>
            <wp:effectExtent l="0" t="0" r="0" b="0"/>
            <wp:docPr id="151" name="image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76.jpeg"/>
                    <pic:cNvPicPr>
                      <a:picLocks noChangeAspect="1"/>
                    </pic:cNvPicPr>
                  </pic:nvPicPr>
                  <pic:blipFill>
                    <a:blip r:embed="rId81" cstate="print"/>
                    <a:stretch>
                      <a:fillRect/>
                    </a:stretch>
                  </pic:blipFill>
                  <pic:spPr>
                    <a:xfrm>
                      <a:off x="0" y="0"/>
                      <a:ext cx="3388800" cy="1445895"/>
                    </a:xfrm>
                    <a:prstGeom prst="rect">
                      <a:avLst/>
                    </a:prstGeom>
                  </pic:spPr>
                </pic:pic>
              </a:graphicData>
            </a:graphic>
          </wp:inline>
        </w:drawing>
      </w:r>
    </w:p>
    <w:p>
      <w:pPr>
        <w:pStyle w:val="3"/>
        <w:spacing w:before="6"/>
        <w:rPr>
          <w:sz w:val="15"/>
        </w:rPr>
      </w:pPr>
      <w:r>
        <w:drawing>
          <wp:anchor distT="0" distB="0" distL="0" distR="0" simplePos="0" relativeHeight="251660288" behindDoc="0" locked="0" layoutInCell="1" allowOverlap="1">
            <wp:simplePos x="0" y="0"/>
            <wp:positionH relativeFrom="page">
              <wp:posOffset>2178685</wp:posOffset>
            </wp:positionH>
            <wp:positionV relativeFrom="paragraph">
              <wp:posOffset>150495</wp:posOffset>
            </wp:positionV>
            <wp:extent cx="3486150" cy="1613535"/>
            <wp:effectExtent l="0" t="0" r="0" b="0"/>
            <wp:wrapTopAndBottom/>
            <wp:docPr id="153" name="image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77.jpeg"/>
                    <pic:cNvPicPr>
                      <a:picLocks noChangeAspect="1"/>
                    </pic:cNvPicPr>
                  </pic:nvPicPr>
                  <pic:blipFill>
                    <a:blip r:embed="rId82" cstate="print"/>
                    <a:stretch>
                      <a:fillRect/>
                    </a:stretch>
                  </pic:blipFill>
                  <pic:spPr>
                    <a:xfrm>
                      <a:off x="0" y="0"/>
                      <a:ext cx="3486227" cy="1613535"/>
                    </a:xfrm>
                    <a:prstGeom prst="rect">
                      <a:avLst/>
                    </a:prstGeom>
                  </pic:spPr>
                </pic:pic>
              </a:graphicData>
            </a:graphic>
          </wp:anchor>
        </w:drawing>
      </w:r>
    </w:p>
    <w:p>
      <w:pPr>
        <w:pStyle w:val="3"/>
        <w:spacing w:before="143"/>
        <w:ind w:left="120"/>
      </w:pPr>
      <w:r>
        <w:rPr>
          <w:color w:val="221F1F"/>
        </w:rPr>
        <w:t xml:space="preserve">为什么要使用 </w:t>
      </w:r>
      <w:r>
        <w:rPr>
          <w:rFonts w:ascii="Calibri" w:eastAsia="Calibri"/>
          <w:color w:val="221F1F"/>
        </w:rPr>
        <w:t>im2col</w:t>
      </w:r>
      <w:r>
        <w:rPr>
          <w:color w:val="221F1F"/>
        </w:rPr>
        <w:t>？</w:t>
      </w:r>
    </w:p>
    <w:p>
      <w:pPr>
        <w:pStyle w:val="3"/>
        <w:rPr>
          <w:sz w:val="8"/>
        </w:rPr>
      </w:pPr>
      <w:r>
        <w:drawing>
          <wp:anchor distT="0" distB="0" distL="0" distR="0" simplePos="0" relativeHeight="251660288" behindDoc="0" locked="0" layoutInCell="1" allowOverlap="1">
            <wp:simplePos x="0" y="0"/>
            <wp:positionH relativeFrom="page">
              <wp:posOffset>2604770</wp:posOffset>
            </wp:positionH>
            <wp:positionV relativeFrom="paragraph">
              <wp:posOffset>90170</wp:posOffset>
            </wp:positionV>
            <wp:extent cx="2590165" cy="1810385"/>
            <wp:effectExtent l="0" t="0" r="0" b="0"/>
            <wp:wrapTopAndBottom/>
            <wp:docPr id="155" name="image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78.jpeg"/>
                    <pic:cNvPicPr>
                      <a:picLocks noChangeAspect="1"/>
                    </pic:cNvPicPr>
                  </pic:nvPicPr>
                  <pic:blipFill>
                    <a:blip r:embed="rId83" cstate="print"/>
                    <a:stretch>
                      <a:fillRect/>
                    </a:stretch>
                  </pic:blipFill>
                  <pic:spPr>
                    <a:xfrm>
                      <a:off x="0" y="0"/>
                      <a:ext cx="2590071" cy="1810512"/>
                    </a:xfrm>
                    <a:prstGeom prst="rect">
                      <a:avLst/>
                    </a:prstGeom>
                  </pic:spPr>
                </pic:pic>
              </a:graphicData>
            </a:graphic>
          </wp:anchor>
        </w:drawing>
      </w:r>
    </w:p>
    <w:p>
      <w:pPr>
        <w:pStyle w:val="11"/>
        <w:numPr>
          <w:ilvl w:val="0"/>
          <w:numId w:val="22"/>
        </w:numPr>
        <w:tabs>
          <w:tab w:val="left" w:pos="766"/>
        </w:tabs>
        <w:spacing w:before="179" w:after="0" w:line="240" w:lineRule="auto"/>
        <w:ind w:left="765" w:right="0" w:hanging="226"/>
        <w:jc w:val="left"/>
        <w:rPr>
          <w:sz w:val="18"/>
        </w:rPr>
      </w:pPr>
      <w:r>
        <w:rPr>
          <w:color w:val="221F1F"/>
          <w:sz w:val="18"/>
        </w:rPr>
        <w:t>展开输入数据。</w:t>
      </w:r>
    </w:p>
    <w:p>
      <w:pPr>
        <w:pStyle w:val="11"/>
        <w:numPr>
          <w:ilvl w:val="0"/>
          <w:numId w:val="22"/>
        </w:numPr>
        <w:tabs>
          <w:tab w:val="left" w:pos="766"/>
        </w:tabs>
        <w:spacing w:before="81" w:after="0" w:line="240" w:lineRule="auto"/>
        <w:ind w:left="765" w:right="0" w:hanging="226"/>
        <w:jc w:val="left"/>
        <w:rPr>
          <w:sz w:val="18"/>
        </w:rPr>
      </w:pPr>
      <w:r>
        <w:rPr>
          <w:color w:val="221F1F"/>
          <w:sz w:val="18"/>
        </w:rPr>
        <w:t>求各行的最大值。</w:t>
      </w:r>
    </w:p>
    <w:p>
      <w:pPr>
        <w:pStyle w:val="11"/>
        <w:numPr>
          <w:ilvl w:val="0"/>
          <w:numId w:val="22"/>
        </w:numPr>
        <w:tabs>
          <w:tab w:val="left" w:pos="766"/>
        </w:tabs>
        <w:spacing w:before="82" w:after="0" w:line="240" w:lineRule="auto"/>
        <w:ind w:left="765" w:right="0" w:hanging="226"/>
        <w:jc w:val="left"/>
        <w:rPr>
          <w:sz w:val="18"/>
        </w:rPr>
      </w:pPr>
      <w:r>
        <w:rPr>
          <w:color w:val="221F1F"/>
          <w:sz w:val="18"/>
        </w:rPr>
        <w:t>转换为合适的输出大小</w:t>
      </w:r>
    </w:p>
    <w:p>
      <w:pPr>
        <w:pStyle w:val="3"/>
        <w:rPr>
          <w:sz w:val="20"/>
        </w:rPr>
      </w:pPr>
    </w:p>
    <w:p>
      <w:pPr>
        <w:pStyle w:val="3"/>
        <w:spacing w:before="137" w:line="324" w:lineRule="auto"/>
        <w:ind w:left="120" w:right="373" w:firstLine="420"/>
        <w:jc w:val="both"/>
      </w:pPr>
      <w:r>
        <w:rPr>
          <w:rFonts w:ascii="Calibri" w:eastAsia="Calibri"/>
          <w:color w:val="221F1F"/>
        </w:rPr>
        <w:t xml:space="preserve">CNN </w:t>
      </w:r>
      <w:r>
        <w:rPr>
          <w:color w:val="221F1F"/>
          <w:spacing w:val="-2"/>
        </w:rPr>
        <w:t xml:space="preserve">可视化：卷积层的滤波器会提取边缘或斑块等原始信息。而刚才实现的 </w:t>
      </w:r>
      <w:r>
        <w:rPr>
          <w:rFonts w:ascii="Calibri" w:eastAsia="Calibri"/>
          <w:color w:val="221F1F"/>
        </w:rPr>
        <w:t xml:space="preserve">CNN </w:t>
      </w:r>
      <w:r>
        <w:rPr>
          <w:color w:val="221F1F"/>
          <w:spacing w:val="-3"/>
        </w:rPr>
        <w:t>会将这些原始信息</w:t>
      </w:r>
      <w:r>
        <w:rPr>
          <w:color w:val="221F1F"/>
        </w:rPr>
        <w:t>传递给后面的层。</w:t>
      </w:r>
    </w:p>
    <w:p>
      <w:pPr>
        <w:pStyle w:val="3"/>
        <w:spacing w:before="1" w:line="324" w:lineRule="auto"/>
        <w:ind w:left="120" w:right="297" w:firstLine="420"/>
        <w:jc w:val="both"/>
      </w:pPr>
      <w:r>
        <w:rPr>
          <w:color w:val="221F1F"/>
          <w:spacing w:val="-5"/>
        </w:rPr>
        <w:t xml:space="preserve">基于分层结构的信息提取：第 </w:t>
      </w:r>
      <w:r>
        <w:rPr>
          <w:rFonts w:ascii="Calibri" w:hAnsi="Calibri" w:eastAsia="Calibri"/>
          <w:color w:val="221F1F"/>
        </w:rPr>
        <w:t xml:space="preserve">1 </w:t>
      </w:r>
      <w:r>
        <w:rPr>
          <w:color w:val="221F1F"/>
        </w:rPr>
        <w:t>层的卷积层中提取了边缘或斑块等</w:t>
      </w:r>
      <w:r>
        <w:rPr>
          <w:rFonts w:ascii="Calibri" w:hAnsi="Calibri" w:eastAsia="Calibri"/>
          <w:color w:val="221F1F"/>
        </w:rPr>
        <w:t>“</w:t>
      </w:r>
      <w:r>
        <w:rPr>
          <w:color w:val="221F1F"/>
        </w:rPr>
        <w:t>低级</w:t>
      </w:r>
      <w:r>
        <w:rPr>
          <w:rFonts w:ascii="Calibri" w:hAnsi="Calibri" w:eastAsia="Calibri"/>
          <w:color w:val="221F1F"/>
        </w:rPr>
        <w:t>”</w:t>
      </w:r>
      <w:r>
        <w:rPr>
          <w:color w:val="221F1F"/>
          <w:spacing w:val="-3"/>
        </w:rPr>
        <w:t>信息，那么在堆叠了多层的</w:t>
      </w:r>
      <w:r>
        <w:rPr>
          <w:rFonts w:ascii="Calibri" w:hAnsi="Calibri" w:eastAsia="Calibri"/>
          <w:color w:val="221F1F"/>
        </w:rPr>
        <w:t xml:space="preserve">CNN </w:t>
      </w:r>
      <w:r>
        <w:rPr>
          <w:color w:val="221F1F"/>
        </w:rPr>
        <w:t>中，各层中又会提取什么样的信息呢？根据深度学习的可视化相关的研究，随着层次加深，提取的信息（正确地讲，是反映强烈的神经元）也越来越抽象。</w:t>
      </w:r>
    </w:p>
    <w:p>
      <w:pPr>
        <w:spacing w:after="0" w:line="324" w:lineRule="auto"/>
        <w:jc w:val="both"/>
        <w:sectPr>
          <w:pgSz w:w="11910" w:h="16840"/>
          <w:pgMar w:top="1540" w:right="1500" w:bottom="280" w:left="1680" w:header="720" w:footer="720" w:gutter="0"/>
          <w:cols w:space="720" w:num="1"/>
        </w:sectPr>
      </w:pPr>
    </w:p>
    <w:p>
      <w:pPr>
        <w:pStyle w:val="3"/>
        <w:ind w:left="1362"/>
        <w:rPr>
          <w:sz w:val="20"/>
        </w:rPr>
      </w:pPr>
      <w:r>
        <w:rPr>
          <w:sz w:val="20"/>
        </w:rPr>
        <w:drawing>
          <wp:inline distT="0" distB="0" distL="0" distR="0">
            <wp:extent cx="3763010" cy="2250440"/>
            <wp:effectExtent l="0" t="0" r="0" b="0"/>
            <wp:docPr id="157" name="image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79.jpeg"/>
                    <pic:cNvPicPr>
                      <a:picLocks noChangeAspect="1"/>
                    </pic:cNvPicPr>
                  </pic:nvPicPr>
                  <pic:blipFill>
                    <a:blip r:embed="rId84" cstate="print"/>
                    <a:stretch>
                      <a:fillRect/>
                    </a:stretch>
                  </pic:blipFill>
                  <pic:spPr>
                    <a:xfrm>
                      <a:off x="0" y="0"/>
                      <a:ext cx="3763118" cy="2250567"/>
                    </a:xfrm>
                    <a:prstGeom prst="rect">
                      <a:avLst/>
                    </a:prstGeom>
                  </pic:spPr>
                </pic:pic>
              </a:graphicData>
            </a:graphic>
          </wp:inline>
        </w:drawing>
      </w:r>
    </w:p>
    <w:p>
      <w:pPr>
        <w:pStyle w:val="3"/>
        <w:spacing w:before="8"/>
        <w:rPr>
          <w:sz w:val="29"/>
        </w:rPr>
      </w:pPr>
    </w:p>
    <w:p>
      <w:pPr>
        <w:pStyle w:val="3"/>
        <w:spacing w:before="75"/>
        <w:ind w:left="120"/>
      </w:pPr>
      <w:r>
        <w:rPr>
          <w:color w:val="221F1F"/>
        </w:rPr>
        <w:t>第八章 深度学习</w:t>
      </w:r>
    </w:p>
    <w:p>
      <w:pPr>
        <w:pStyle w:val="3"/>
      </w:pPr>
    </w:p>
    <w:p>
      <w:pPr>
        <w:pStyle w:val="3"/>
        <w:spacing w:before="9"/>
        <w:rPr>
          <w:sz w:val="12"/>
        </w:rPr>
      </w:pPr>
    </w:p>
    <w:p>
      <w:pPr>
        <w:pStyle w:val="3"/>
        <w:ind w:left="120"/>
      </w:pPr>
      <w:r>
        <w:rPr>
          <w:color w:val="221F1F"/>
        </w:rPr>
        <w:t>重点内容：</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什么是数据扩充，怎么进行数据扩充</w:t>
      </w:r>
    </w:p>
    <w:p>
      <w:pPr>
        <w:pStyle w:val="11"/>
        <w:numPr>
          <w:ilvl w:val="0"/>
          <w:numId w:val="14"/>
        </w:numPr>
        <w:tabs>
          <w:tab w:val="left" w:pos="539"/>
          <w:tab w:val="left" w:pos="540"/>
        </w:tabs>
        <w:spacing w:before="82" w:after="0" w:line="240" w:lineRule="auto"/>
        <w:ind w:left="540" w:right="0" w:hanging="420"/>
        <w:jc w:val="left"/>
        <w:rPr>
          <w:sz w:val="18"/>
        </w:rPr>
      </w:pPr>
      <w:r>
        <w:rPr>
          <w:color w:val="C00000"/>
          <w:sz w:val="18"/>
        </w:rPr>
        <w:t>为什么要加深层数</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注意一下这一章的几个模型</w:t>
      </w:r>
    </w:p>
    <w:p>
      <w:pPr>
        <w:pStyle w:val="3"/>
        <w:rPr>
          <w:sz w:val="20"/>
        </w:rPr>
      </w:pPr>
    </w:p>
    <w:p>
      <w:pPr>
        <w:pStyle w:val="11"/>
        <w:numPr>
          <w:ilvl w:val="0"/>
          <w:numId w:val="23"/>
        </w:numPr>
        <w:tabs>
          <w:tab w:val="left" w:pos="346"/>
        </w:tabs>
        <w:spacing w:before="137" w:after="0" w:line="240" w:lineRule="auto"/>
        <w:ind w:left="345" w:right="0" w:hanging="226"/>
        <w:jc w:val="left"/>
        <w:rPr>
          <w:rFonts w:ascii="Calibri" w:eastAsia="Calibri"/>
          <w:b/>
          <w:sz w:val="18"/>
        </w:rPr>
      </w:pPr>
      <w:bookmarkStart w:id="69" w:name="_bookmark49"/>
      <w:bookmarkEnd w:id="69"/>
      <w:bookmarkStart w:id="70" w:name="_bookmark49"/>
      <w:bookmarkEnd w:id="70"/>
      <w:r>
        <w:rPr>
          <w:b/>
          <w:sz w:val="18"/>
        </w:rPr>
        <w:t>数据扩充</w:t>
      </w:r>
    </w:p>
    <w:p>
      <w:pPr>
        <w:spacing w:before="82" w:line="324" w:lineRule="auto"/>
        <w:ind w:left="120" w:right="373" w:firstLine="420"/>
        <w:jc w:val="both"/>
        <w:rPr>
          <w:sz w:val="18"/>
        </w:rPr>
      </w:pPr>
      <w:r>
        <w:pict>
          <v:shape id="_x0000_s1027" o:spid="_x0000_s1027" o:spt="202" type="#_x0000_t202" style="position:absolute;left:0pt;margin-left:110.55pt;margin-top:431pt;height:9.1pt;width:342pt;mso-position-horizontal-relative:page;mso-position-vertical-relative:page;z-index:251662336;mso-width-relative:page;mso-height-relative:page;" fillcolor="#FFFFFF" filled="t" stroked="t" coordsize="21600,21600">
            <v:path/>
            <v:fill type="gradient" on="t" opacity="45875f" focussize="0,0"/>
            <v:stroke weight="1pt" color="#000000" dashstyle="dash"/>
            <v:imagedata o:title=""/>
            <o:lock v:ext="edit"/>
            <v:textbox inset="0mm,0mm,0mm,0mm">
              <w:txbxContent>
                <w:p>
                  <w:pPr>
                    <w:pStyle w:val="3"/>
                    <w:spacing w:line="7830" w:lineRule="exact"/>
                    <w:ind w:left="2211" w:right="-2218"/>
                  </w:pPr>
                  <w:r>
                    <w:rPr>
                      <w:color w:val="C00000"/>
                    </w:rPr>
                    <w:t>对于输入图像，通过施加旋转、垂直或水平方向上的移动等微小变化，增加图像的数</w:t>
                  </w:r>
                  <w:r>
                    <w:rPr>
                      <w:color w:val="C00000"/>
                      <w:spacing w:val="-13"/>
                    </w:rPr>
                    <w:t>量</w:t>
                  </w:r>
                </w:p>
              </w:txbxContent>
            </v:textbox>
          </v:shape>
        </w:pict>
      </w:r>
      <w:r>
        <w:rPr>
          <w:rFonts w:ascii="Calibri" w:eastAsia="Calibri"/>
          <w:b/>
          <w:color w:val="C00000"/>
          <w:sz w:val="18"/>
        </w:rPr>
        <w:t>Data Augmentation</w:t>
      </w:r>
      <w:r>
        <w:rPr>
          <w:b/>
          <w:color w:val="C00000"/>
          <w:sz w:val="18"/>
        </w:rPr>
        <w:t>（数据扩充）：</w:t>
      </w:r>
      <w:r>
        <w:rPr>
          <w:color w:val="C00000"/>
          <w:sz w:val="18"/>
        </w:rPr>
        <w:t>等都有助于提高识别精度。尤其是</w:t>
      </w:r>
      <w:r>
        <w:rPr>
          <w:rFonts w:ascii="Calibri" w:eastAsia="Calibri"/>
          <w:color w:val="C00000"/>
          <w:sz w:val="18"/>
        </w:rPr>
        <w:t>Data Augmentation</w:t>
      </w:r>
      <w:r>
        <w:rPr>
          <w:color w:val="C00000"/>
          <w:sz w:val="18"/>
        </w:rPr>
        <w:t>，虽然方法很简单，但在提高识别精度上效果显著</w:t>
      </w:r>
    </w:p>
    <w:p>
      <w:pPr>
        <w:pStyle w:val="3"/>
        <w:spacing w:before="5"/>
        <w:rPr>
          <w:sz w:val="24"/>
        </w:rPr>
      </w:pPr>
    </w:p>
    <w:p>
      <w:pPr>
        <w:pStyle w:val="11"/>
        <w:numPr>
          <w:ilvl w:val="0"/>
          <w:numId w:val="23"/>
        </w:numPr>
        <w:tabs>
          <w:tab w:val="left" w:pos="346"/>
        </w:tabs>
        <w:spacing w:before="0" w:after="0" w:line="240" w:lineRule="auto"/>
        <w:ind w:left="345" w:right="0" w:hanging="226"/>
        <w:jc w:val="both"/>
        <w:rPr>
          <w:rFonts w:ascii="Calibri" w:eastAsia="Calibri"/>
          <w:color w:val="221F1F"/>
          <w:sz w:val="18"/>
        </w:rPr>
      </w:pPr>
      <w:bookmarkStart w:id="71" w:name="_bookmark50"/>
      <w:bookmarkEnd w:id="71"/>
      <w:bookmarkStart w:id="72" w:name="_bookmark50"/>
      <w:bookmarkEnd w:id="72"/>
      <w:r>
        <w:rPr>
          <w:color w:val="221F1F"/>
          <w:sz w:val="18"/>
        </w:rPr>
        <w:t>为什么加深层数</w:t>
      </w:r>
    </w:p>
    <w:p>
      <w:pPr>
        <w:pStyle w:val="3"/>
        <w:spacing w:before="82" w:line="324" w:lineRule="auto"/>
        <w:ind w:left="120" w:right="297" w:firstLine="420"/>
        <w:jc w:val="both"/>
      </w:pPr>
      <w:r>
        <w:rPr>
          <w:b/>
          <w:color w:val="C00000"/>
        </w:rPr>
        <w:t>加深层的动机</w:t>
      </w:r>
      <w:r>
        <w:rPr>
          <w:color w:val="C00000"/>
          <w:spacing w:val="-7"/>
        </w:rPr>
        <w:t>：可以看到层越深，识别性能也越高。其中一个好处就是可以减少网络的参数数量。说</w:t>
      </w:r>
      <w:r>
        <w:rPr>
          <w:color w:val="C00000"/>
        </w:rPr>
        <w:t>得详细一点，就是与没有加深层的网络相比，加深了层的网络可用更少的参数达到同等水平（或者更强） 的表现力。</w:t>
      </w:r>
      <w:r>
        <w:rPr>
          <w:color w:val="221F1F"/>
        </w:rPr>
        <w:t>这一点结合卷积运算中的滤波器大小来思考就好理解了。</w:t>
      </w:r>
    </w:p>
    <w:p>
      <w:pPr>
        <w:pStyle w:val="3"/>
        <w:spacing w:before="2" w:line="324" w:lineRule="auto"/>
        <w:ind w:left="120" w:right="297" w:firstLine="420"/>
        <w:jc w:val="both"/>
      </w:pPr>
      <w:r>
        <w:rPr>
          <w:b/>
          <w:color w:val="C00000"/>
        </w:rPr>
        <w:t>叠加小型滤波器来加深网络的好处</w:t>
      </w:r>
      <w:r>
        <w:rPr>
          <w:color w:val="C00000"/>
          <w:spacing w:val="-7"/>
        </w:rPr>
        <w:t>：可以减少参数的数量，扩大感受野</w:t>
      </w:r>
      <w:r>
        <w:rPr>
          <w:color w:val="C00000"/>
        </w:rPr>
        <w:t>（</w:t>
      </w:r>
      <w:r>
        <w:rPr>
          <w:rFonts w:ascii="Calibri" w:hAnsi="Calibri" w:eastAsia="Calibri"/>
          <w:color w:val="C00000"/>
        </w:rPr>
        <w:t xml:space="preserve">receptive </w:t>
      </w:r>
      <w:r>
        <w:rPr>
          <w:rFonts w:ascii="Calibri" w:hAnsi="Calibri" w:eastAsia="Calibri"/>
          <w:color w:val="C00000"/>
          <w:spacing w:val="-3"/>
        </w:rPr>
        <w:t>field</w:t>
      </w:r>
      <w:r>
        <w:rPr>
          <w:color w:val="C00000"/>
          <w:spacing w:val="-2"/>
        </w:rPr>
        <w:t xml:space="preserve">，给神经元施加变化的某个局部空间区域）。并且，通过叠加层，将 </w:t>
      </w:r>
      <w:r>
        <w:rPr>
          <w:rFonts w:ascii="Calibri" w:hAnsi="Calibri" w:eastAsia="Calibri"/>
          <w:color w:val="C00000"/>
        </w:rPr>
        <w:t xml:space="preserve">ReLU </w:t>
      </w:r>
      <w:r>
        <w:rPr>
          <w:color w:val="C00000"/>
        </w:rPr>
        <w:t>等激活函数夹在卷积层的中间，进一步提高了网络的表现力。</w:t>
      </w:r>
      <w:r>
        <w:rPr>
          <w:color w:val="221F1F"/>
        </w:rPr>
        <w:t>这是因为向网络添加了基于激活函数的</w:t>
      </w:r>
      <w:r>
        <w:rPr>
          <w:rFonts w:ascii="Calibri" w:hAnsi="Calibri" w:eastAsia="Calibri"/>
          <w:color w:val="221F1F"/>
        </w:rPr>
        <w:t>“</w:t>
      </w:r>
      <w:r>
        <w:rPr>
          <w:color w:val="221F1F"/>
        </w:rPr>
        <w:t>非线性</w:t>
      </w:r>
      <w:r>
        <w:rPr>
          <w:rFonts w:ascii="Calibri" w:hAnsi="Calibri" w:eastAsia="Calibri"/>
          <w:color w:val="221F1F"/>
        </w:rPr>
        <w:t>”</w:t>
      </w:r>
      <w:r>
        <w:rPr>
          <w:color w:val="221F1F"/>
        </w:rPr>
        <w:t>表现力，通过非线性函数的叠加，可以表现更加复杂的东西。</w:t>
      </w:r>
    </w:p>
    <w:p>
      <w:pPr>
        <w:pStyle w:val="3"/>
        <w:spacing w:before="2" w:line="324" w:lineRule="auto"/>
        <w:ind w:left="120" w:right="243" w:firstLine="420"/>
      </w:pPr>
      <w:r>
        <w:rPr>
          <w:color w:val="C00000"/>
        </w:rPr>
        <w:t>加深层的另一个好处就是使学习更加高效。</w:t>
      </w:r>
      <w:r>
        <w:rPr>
          <w:color w:val="221F1F"/>
        </w:rPr>
        <w:t>与没有加深层的网络相比，通过加深层，可以减少学习数据，从而高效地进行学习。</w:t>
      </w:r>
    </w:p>
    <w:p>
      <w:pPr>
        <w:pStyle w:val="3"/>
        <w:spacing w:before="2" w:line="324" w:lineRule="auto"/>
        <w:ind w:left="120" w:right="297" w:firstLine="420"/>
      </w:pPr>
      <w:r>
        <w:rPr>
          <w:color w:val="221F1F"/>
        </w:rPr>
        <w:t>迁移学习：将学习完的权重（的一部分）复制到其他神经网络，进行再学习（</w:t>
      </w:r>
      <w:r>
        <w:rPr>
          <w:rFonts w:ascii="Calibri" w:eastAsia="Calibri"/>
          <w:color w:val="221F1F"/>
        </w:rPr>
        <w:t>fine tuning</w:t>
      </w:r>
      <w:r>
        <w:rPr>
          <w:color w:val="221F1F"/>
        </w:rPr>
        <w:t xml:space="preserve">）。比如， </w:t>
      </w:r>
      <w:r>
        <w:rPr>
          <w:color w:val="221F1F"/>
          <w:spacing w:val="-1"/>
        </w:rPr>
        <w:t xml:space="preserve">准备一个和 </w:t>
      </w:r>
      <w:r>
        <w:rPr>
          <w:rFonts w:ascii="Calibri" w:eastAsia="Calibri"/>
          <w:color w:val="221F1F"/>
        </w:rPr>
        <w:t xml:space="preserve">VGG </w:t>
      </w:r>
      <w:r>
        <w:rPr>
          <w:color w:val="221F1F"/>
          <w:spacing w:val="-7"/>
        </w:rPr>
        <w:t>相同结构的网络，把学习完的权重作为初始值，以新数据集为对象，进行再学习。迁移学</w:t>
      </w:r>
      <w:r>
        <w:rPr>
          <w:color w:val="221F1F"/>
        </w:rPr>
        <w:t>习在手头数据集较少时非常有效</w:t>
      </w:r>
    </w:p>
    <w:p>
      <w:pPr>
        <w:pStyle w:val="3"/>
      </w:pPr>
    </w:p>
    <w:p>
      <w:pPr>
        <w:pStyle w:val="3"/>
      </w:pPr>
    </w:p>
    <w:p>
      <w:pPr>
        <w:pStyle w:val="3"/>
      </w:pPr>
    </w:p>
    <w:p>
      <w:pPr>
        <w:pStyle w:val="3"/>
      </w:pPr>
    </w:p>
    <w:p>
      <w:pPr>
        <w:pStyle w:val="3"/>
      </w:pPr>
    </w:p>
    <w:p>
      <w:pPr>
        <w:pStyle w:val="3"/>
      </w:pPr>
    </w:p>
    <w:p>
      <w:pPr>
        <w:pStyle w:val="3"/>
        <w:spacing w:before="11"/>
        <w:rPr>
          <w:sz w:val="13"/>
        </w:rPr>
      </w:pPr>
    </w:p>
    <w:p>
      <w:pPr>
        <w:pStyle w:val="3"/>
        <w:ind w:left="120"/>
      </w:pPr>
      <w:bookmarkStart w:id="73" w:name="_bookmark51"/>
      <w:bookmarkEnd w:id="73"/>
      <w:r>
        <w:rPr>
          <w:color w:val="221F1F"/>
        </w:rPr>
        <w:t>深度学习进阶：自然语言处理</w:t>
      </w:r>
    </w:p>
    <w:p>
      <w:pPr>
        <w:spacing w:after="0"/>
        <w:sectPr>
          <w:pgSz w:w="11910" w:h="16840"/>
          <w:pgMar w:top="1520" w:right="1500" w:bottom="280" w:left="1680" w:header="720" w:footer="720" w:gutter="0"/>
          <w:cols w:space="720" w:num="1"/>
        </w:sectPr>
      </w:pPr>
    </w:p>
    <w:p>
      <w:pPr>
        <w:pStyle w:val="3"/>
        <w:spacing w:before="64"/>
        <w:ind w:left="120"/>
      </w:pPr>
      <w:r>
        <w:rPr>
          <w:color w:val="221F1F"/>
        </w:rPr>
        <w:t>第二章 自然语言和单词的分布表示</w:t>
      </w:r>
    </w:p>
    <w:p>
      <w:pPr>
        <w:pStyle w:val="3"/>
      </w:pPr>
    </w:p>
    <w:p>
      <w:pPr>
        <w:pStyle w:val="3"/>
        <w:spacing w:before="8"/>
        <w:rPr>
          <w:sz w:val="12"/>
        </w:rPr>
      </w:pPr>
    </w:p>
    <w:p>
      <w:pPr>
        <w:pStyle w:val="3"/>
        <w:spacing w:before="1"/>
        <w:ind w:left="120"/>
      </w:pPr>
      <w:r>
        <w:rPr>
          <w:color w:val="221F1F"/>
        </w:rPr>
        <w:t>重点内容：</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什么是共现矩阵</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降维</w:t>
      </w:r>
    </w:p>
    <w:p>
      <w:pPr>
        <w:pStyle w:val="3"/>
        <w:rPr>
          <w:sz w:val="20"/>
        </w:rPr>
      </w:pPr>
    </w:p>
    <w:p>
      <w:pPr>
        <w:pStyle w:val="11"/>
        <w:numPr>
          <w:ilvl w:val="0"/>
          <w:numId w:val="24"/>
        </w:numPr>
        <w:tabs>
          <w:tab w:val="left" w:pos="346"/>
        </w:tabs>
        <w:spacing w:before="137" w:after="0" w:line="240" w:lineRule="auto"/>
        <w:ind w:left="345" w:right="0" w:hanging="226"/>
        <w:jc w:val="left"/>
        <w:rPr>
          <w:sz w:val="18"/>
        </w:rPr>
      </w:pPr>
      <w:bookmarkStart w:id="74" w:name="_bookmark53"/>
      <w:bookmarkEnd w:id="74"/>
      <w:bookmarkStart w:id="75" w:name="_bookmark53"/>
      <w:bookmarkEnd w:id="75"/>
      <w:r>
        <w:rPr>
          <w:color w:val="221F1F"/>
          <w:sz w:val="18"/>
        </w:rPr>
        <w:t>共现矩阵、余弦相似度、点互信息、降维</w:t>
      </w:r>
    </w:p>
    <w:p>
      <w:pPr>
        <w:pStyle w:val="11"/>
        <w:numPr>
          <w:ilvl w:val="1"/>
          <w:numId w:val="24"/>
        </w:numPr>
        <w:tabs>
          <w:tab w:val="left" w:pos="959"/>
          <w:tab w:val="left" w:pos="960"/>
        </w:tabs>
        <w:spacing w:before="82" w:after="0" w:line="240" w:lineRule="auto"/>
        <w:ind w:left="960" w:right="0" w:hanging="420"/>
        <w:jc w:val="left"/>
        <w:rPr>
          <w:rFonts w:ascii="Calibri" w:eastAsia="Calibri"/>
          <w:color w:val="C00000"/>
          <w:sz w:val="18"/>
        </w:rPr>
      </w:pPr>
      <w:r>
        <w:rPr>
          <w:color w:val="C00000"/>
          <w:sz w:val="18"/>
        </w:rPr>
        <w:t>共现矩阵：各行对应相应的单词向量</w:t>
      </w:r>
    </w:p>
    <w:p>
      <w:pPr>
        <w:pStyle w:val="3"/>
        <w:spacing w:before="10"/>
        <w:rPr>
          <w:sz w:val="9"/>
        </w:rPr>
      </w:pPr>
      <w:r>
        <w:drawing>
          <wp:anchor distT="0" distB="0" distL="0" distR="0" simplePos="0" relativeHeight="251660288" behindDoc="0" locked="0" layoutInCell="1" allowOverlap="1">
            <wp:simplePos x="0" y="0"/>
            <wp:positionH relativeFrom="page">
              <wp:posOffset>1482090</wp:posOffset>
            </wp:positionH>
            <wp:positionV relativeFrom="paragraph">
              <wp:posOffset>104140</wp:posOffset>
            </wp:positionV>
            <wp:extent cx="3547745" cy="2247900"/>
            <wp:effectExtent l="0" t="0" r="0" b="0"/>
            <wp:wrapTopAndBottom/>
            <wp:docPr id="159" name="image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80.jpeg"/>
                    <pic:cNvPicPr>
                      <a:picLocks noChangeAspect="1"/>
                    </pic:cNvPicPr>
                  </pic:nvPicPr>
                  <pic:blipFill>
                    <a:blip r:embed="rId85" cstate="print"/>
                    <a:stretch>
                      <a:fillRect/>
                    </a:stretch>
                  </pic:blipFill>
                  <pic:spPr>
                    <a:xfrm>
                      <a:off x="0" y="0"/>
                      <a:ext cx="3547523" cy="2247900"/>
                    </a:xfrm>
                    <a:prstGeom prst="rect">
                      <a:avLst/>
                    </a:prstGeom>
                  </pic:spPr>
                </pic:pic>
              </a:graphicData>
            </a:graphic>
          </wp:anchor>
        </w:drawing>
      </w:r>
    </w:p>
    <w:p>
      <w:pPr>
        <w:pStyle w:val="11"/>
        <w:numPr>
          <w:ilvl w:val="1"/>
          <w:numId w:val="24"/>
        </w:numPr>
        <w:tabs>
          <w:tab w:val="left" w:pos="959"/>
          <w:tab w:val="left" w:pos="960"/>
        </w:tabs>
        <w:spacing w:before="92" w:after="0" w:line="240" w:lineRule="auto"/>
        <w:ind w:left="960" w:right="0" w:hanging="420"/>
        <w:jc w:val="left"/>
        <w:rPr>
          <w:rFonts w:ascii="Calibri" w:eastAsia="Calibri"/>
          <w:color w:val="221F1F"/>
          <w:sz w:val="18"/>
        </w:rPr>
      </w:pPr>
      <w:r>
        <w:rPr>
          <w:color w:val="221F1F"/>
          <w:sz w:val="18"/>
        </w:rPr>
        <w:t>余弦相似度</w:t>
      </w:r>
    </w:p>
    <w:p>
      <w:pPr>
        <w:pStyle w:val="3"/>
        <w:rPr>
          <w:sz w:val="11"/>
        </w:rPr>
      </w:pPr>
      <w:r>
        <w:drawing>
          <wp:anchor distT="0" distB="0" distL="0" distR="0" simplePos="0" relativeHeight="251660288" behindDoc="0" locked="0" layoutInCell="1" allowOverlap="1">
            <wp:simplePos x="0" y="0"/>
            <wp:positionH relativeFrom="page">
              <wp:posOffset>1456055</wp:posOffset>
            </wp:positionH>
            <wp:positionV relativeFrom="paragraph">
              <wp:posOffset>114300</wp:posOffset>
            </wp:positionV>
            <wp:extent cx="4395470" cy="971550"/>
            <wp:effectExtent l="0" t="0" r="0" b="0"/>
            <wp:wrapTopAndBottom/>
            <wp:docPr id="161" name="image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81.jpeg"/>
                    <pic:cNvPicPr>
                      <a:picLocks noChangeAspect="1"/>
                    </pic:cNvPicPr>
                  </pic:nvPicPr>
                  <pic:blipFill>
                    <a:blip r:embed="rId86" cstate="print"/>
                    <a:stretch>
                      <a:fillRect/>
                    </a:stretch>
                  </pic:blipFill>
                  <pic:spPr>
                    <a:xfrm>
                      <a:off x="0" y="0"/>
                      <a:ext cx="4395531" cy="971454"/>
                    </a:xfrm>
                    <a:prstGeom prst="rect">
                      <a:avLst/>
                    </a:prstGeom>
                  </pic:spPr>
                </pic:pic>
              </a:graphicData>
            </a:graphic>
          </wp:anchor>
        </w:drawing>
      </w:r>
    </w:p>
    <w:p>
      <w:pPr>
        <w:pStyle w:val="3"/>
        <w:spacing w:before="9"/>
        <w:rPr>
          <w:sz w:val="16"/>
        </w:rPr>
      </w:pPr>
    </w:p>
    <w:p>
      <w:pPr>
        <w:pStyle w:val="3"/>
        <w:ind w:left="540"/>
      </w:pPr>
      <w:r>
        <w:t>相似单词排序：</w:t>
      </w:r>
    </w:p>
    <w:p>
      <w:pPr>
        <w:pStyle w:val="3"/>
        <w:spacing w:before="12"/>
        <w:rPr>
          <w:sz w:val="19"/>
        </w:rPr>
      </w:pPr>
      <w:r>
        <w:drawing>
          <wp:anchor distT="0" distB="0" distL="0" distR="0" simplePos="0" relativeHeight="251660288" behindDoc="0" locked="0" layoutInCell="1" allowOverlap="1">
            <wp:simplePos x="0" y="0"/>
            <wp:positionH relativeFrom="page">
              <wp:posOffset>1520825</wp:posOffset>
            </wp:positionH>
            <wp:positionV relativeFrom="paragraph">
              <wp:posOffset>187325</wp:posOffset>
            </wp:positionV>
            <wp:extent cx="3010535" cy="516890"/>
            <wp:effectExtent l="0" t="0" r="0" b="0"/>
            <wp:wrapTopAndBottom/>
            <wp:docPr id="163" name="image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82.jpeg"/>
                    <pic:cNvPicPr>
                      <a:picLocks noChangeAspect="1"/>
                    </pic:cNvPicPr>
                  </pic:nvPicPr>
                  <pic:blipFill>
                    <a:blip r:embed="rId87" cstate="print"/>
                    <a:stretch>
                      <a:fillRect/>
                    </a:stretch>
                  </pic:blipFill>
                  <pic:spPr>
                    <a:xfrm>
                      <a:off x="0" y="0"/>
                      <a:ext cx="3010342" cy="516731"/>
                    </a:xfrm>
                    <a:prstGeom prst="rect">
                      <a:avLst/>
                    </a:prstGeom>
                  </pic:spPr>
                </pic:pic>
              </a:graphicData>
            </a:graphic>
          </wp:anchor>
        </w:drawing>
      </w:r>
    </w:p>
    <w:p>
      <w:pPr>
        <w:pStyle w:val="3"/>
        <w:spacing w:before="12"/>
        <w:rPr>
          <w:sz w:val="14"/>
        </w:rPr>
      </w:pPr>
    </w:p>
    <w:p>
      <w:pPr>
        <w:pStyle w:val="11"/>
        <w:numPr>
          <w:ilvl w:val="1"/>
          <w:numId w:val="24"/>
        </w:numPr>
        <w:tabs>
          <w:tab w:val="left" w:pos="959"/>
          <w:tab w:val="left" w:pos="960"/>
        </w:tabs>
        <w:spacing w:before="0" w:after="0" w:line="240" w:lineRule="auto"/>
        <w:ind w:left="960" w:right="0" w:hanging="420"/>
        <w:jc w:val="left"/>
        <w:rPr>
          <w:rFonts w:ascii="Calibri" w:eastAsia="Calibri"/>
          <w:color w:val="221F1F"/>
          <w:sz w:val="18"/>
        </w:rPr>
      </w:pPr>
      <w:r>
        <w:rPr>
          <w:color w:val="221F1F"/>
          <w:sz w:val="18"/>
        </w:rPr>
        <w:t>衡量单词间相似性：点互信息</w:t>
      </w:r>
    </w:p>
    <w:p>
      <w:pPr>
        <w:pStyle w:val="3"/>
        <w:spacing w:before="6"/>
        <w:rPr>
          <w:sz w:val="13"/>
        </w:rPr>
      </w:pPr>
      <w:r>
        <w:drawing>
          <wp:anchor distT="0" distB="0" distL="0" distR="0" simplePos="0" relativeHeight="251660288" behindDoc="0" locked="0" layoutInCell="1" allowOverlap="1">
            <wp:simplePos x="0" y="0"/>
            <wp:positionH relativeFrom="page">
              <wp:posOffset>1494155</wp:posOffset>
            </wp:positionH>
            <wp:positionV relativeFrom="paragraph">
              <wp:posOffset>134620</wp:posOffset>
            </wp:positionV>
            <wp:extent cx="4162425" cy="1151890"/>
            <wp:effectExtent l="0" t="0" r="0" b="0"/>
            <wp:wrapTopAndBottom/>
            <wp:docPr id="165" name="image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83.jpeg"/>
                    <pic:cNvPicPr>
                      <a:picLocks noChangeAspect="1"/>
                    </pic:cNvPicPr>
                  </pic:nvPicPr>
                  <pic:blipFill>
                    <a:blip r:embed="rId88" cstate="print"/>
                    <a:stretch>
                      <a:fillRect/>
                    </a:stretch>
                  </pic:blipFill>
                  <pic:spPr>
                    <a:xfrm>
                      <a:off x="0" y="0"/>
                      <a:ext cx="4162363" cy="1151858"/>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1475740</wp:posOffset>
            </wp:positionH>
            <wp:positionV relativeFrom="paragraph">
              <wp:posOffset>1526540</wp:posOffset>
            </wp:positionV>
            <wp:extent cx="4089400" cy="403225"/>
            <wp:effectExtent l="0" t="0" r="0" b="0"/>
            <wp:wrapTopAndBottom/>
            <wp:docPr id="167" name="image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84.jpeg"/>
                    <pic:cNvPicPr>
                      <a:picLocks noChangeAspect="1"/>
                    </pic:cNvPicPr>
                  </pic:nvPicPr>
                  <pic:blipFill>
                    <a:blip r:embed="rId89" cstate="print"/>
                    <a:stretch>
                      <a:fillRect/>
                    </a:stretch>
                  </pic:blipFill>
                  <pic:spPr>
                    <a:xfrm>
                      <a:off x="0" y="0"/>
                      <a:ext cx="4089145" cy="403288"/>
                    </a:xfrm>
                    <a:prstGeom prst="rect">
                      <a:avLst/>
                    </a:prstGeom>
                  </pic:spPr>
                </pic:pic>
              </a:graphicData>
            </a:graphic>
          </wp:anchor>
        </w:drawing>
      </w:r>
    </w:p>
    <w:p>
      <w:pPr>
        <w:pStyle w:val="3"/>
        <w:spacing w:before="3"/>
        <w:rPr>
          <w:sz w:val="24"/>
        </w:rPr>
      </w:pPr>
    </w:p>
    <w:p>
      <w:pPr>
        <w:pStyle w:val="3"/>
        <w:spacing w:before="133"/>
        <w:ind w:left="540"/>
      </w:pPr>
      <w:r>
        <w:t>正点互信息</w:t>
      </w:r>
    </w:p>
    <w:p>
      <w:pPr>
        <w:spacing w:after="0"/>
        <w:sectPr>
          <w:pgSz w:w="11910" w:h="16840"/>
          <w:pgMar w:top="1400" w:right="1500" w:bottom="280" w:left="1680" w:header="720" w:footer="720" w:gutter="0"/>
          <w:cols w:space="720" w:num="1"/>
        </w:sectPr>
      </w:pPr>
    </w:p>
    <w:p>
      <w:pPr>
        <w:pStyle w:val="3"/>
        <w:ind w:left="744"/>
        <w:rPr>
          <w:sz w:val="20"/>
        </w:rPr>
      </w:pPr>
      <w:r>
        <w:rPr>
          <w:sz w:val="20"/>
        </w:rPr>
        <w:drawing>
          <wp:inline distT="0" distB="0" distL="0" distR="0">
            <wp:extent cx="4069080" cy="1242695"/>
            <wp:effectExtent l="0" t="0" r="0" b="0"/>
            <wp:docPr id="169" name="image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85.jpeg"/>
                    <pic:cNvPicPr>
                      <a:picLocks noChangeAspect="1"/>
                    </pic:cNvPicPr>
                  </pic:nvPicPr>
                  <pic:blipFill>
                    <a:blip r:embed="rId90" cstate="print"/>
                    <a:stretch>
                      <a:fillRect/>
                    </a:stretch>
                  </pic:blipFill>
                  <pic:spPr>
                    <a:xfrm>
                      <a:off x="0" y="0"/>
                      <a:ext cx="4069376" cy="1243012"/>
                    </a:xfrm>
                    <a:prstGeom prst="rect">
                      <a:avLst/>
                    </a:prstGeom>
                  </pic:spPr>
                </pic:pic>
              </a:graphicData>
            </a:graphic>
          </wp:inline>
        </w:drawing>
      </w:r>
    </w:p>
    <w:p>
      <w:pPr>
        <w:pStyle w:val="11"/>
        <w:numPr>
          <w:ilvl w:val="1"/>
          <w:numId w:val="24"/>
        </w:numPr>
        <w:tabs>
          <w:tab w:val="left" w:pos="959"/>
          <w:tab w:val="left" w:pos="960"/>
        </w:tabs>
        <w:spacing w:before="130" w:after="0" w:line="324" w:lineRule="auto"/>
        <w:ind w:left="960" w:right="3655" w:hanging="420"/>
        <w:jc w:val="left"/>
        <w:rPr>
          <w:rFonts w:ascii="Calibri" w:hAnsi="Calibri" w:eastAsia="Calibri"/>
          <w:color w:val="C00000"/>
          <w:sz w:val="18"/>
        </w:rPr>
      </w:pPr>
      <w:r>
        <w:drawing>
          <wp:anchor distT="0" distB="0" distL="0" distR="0" simplePos="0" relativeHeight="251660288" behindDoc="0" locked="0" layoutInCell="1" allowOverlap="1">
            <wp:simplePos x="0" y="0"/>
            <wp:positionH relativeFrom="page">
              <wp:posOffset>2034540</wp:posOffset>
            </wp:positionH>
            <wp:positionV relativeFrom="paragraph">
              <wp:posOffset>537845</wp:posOffset>
            </wp:positionV>
            <wp:extent cx="3510280" cy="1490345"/>
            <wp:effectExtent l="0" t="0" r="0" b="0"/>
            <wp:wrapTopAndBottom/>
            <wp:docPr id="171"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86.jpeg"/>
                    <pic:cNvPicPr>
                      <a:picLocks noChangeAspect="1"/>
                    </pic:cNvPicPr>
                  </pic:nvPicPr>
                  <pic:blipFill>
                    <a:blip r:embed="rId91" cstate="print"/>
                    <a:stretch>
                      <a:fillRect/>
                    </a:stretch>
                  </pic:blipFill>
                  <pic:spPr>
                    <a:xfrm>
                      <a:off x="0" y="0"/>
                      <a:ext cx="3510242" cy="1490662"/>
                    </a:xfrm>
                    <a:prstGeom prst="rect">
                      <a:avLst/>
                    </a:prstGeom>
                  </pic:spPr>
                </pic:pic>
              </a:graphicData>
            </a:graphic>
          </wp:anchor>
        </w:drawing>
      </w:r>
      <w:r>
        <w:rPr>
          <w:color w:val="C00000"/>
          <w:sz w:val="18"/>
        </w:rPr>
        <w:t>降维：在尽量保留</w:t>
      </w:r>
      <w:r>
        <w:rPr>
          <w:rFonts w:ascii="Calibri" w:hAnsi="Calibri" w:eastAsia="Calibri"/>
          <w:color w:val="C00000"/>
          <w:sz w:val="18"/>
        </w:rPr>
        <w:t>“</w:t>
      </w:r>
      <w:r>
        <w:rPr>
          <w:color w:val="C00000"/>
          <w:sz w:val="18"/>
        </w:rPr>
        <w:t>重要信息</w:t>
      </w:r>
      <w:r>
        <w:rPr>
          <w:rFonts w:ascii="Calibri" w:hAnsi="Calibri" w:eastAsia="Calibri"/>
          <w:color w:val="C00000"/>
          <w:sz w:val="18"/>
        </w:rPr>
        <w:t>”</w:t>
      </w:r>
      <w:r>
        <w:rPr>
          <w:color w:val="C00000"/>
          <w:spacing w:val="-2"/>
          <w:sz w:val="18"/>
        </w:rPr>
        <w:t>的基础上减少向量维度</w:t>
      </w:r>
      <w:r>
        <w:rPr>
          <w:color w:val="C00000"/>
          <w:sz w:val="18"/>
        </w:rPr>
        <w:t>方法：奇异值分解</w:t>
      </w:r>
    </w:p>
    <w:p>
      <w:pPr>
        <w:pStyle w:val="3"/>
        <w:spacing w:before="5"/>
        <w:rPr>
          <w:sz w:val="26"/>
        </w:rPr>
      </w:pPr>
    </w:p>
    <w:p>
      <w:pPr>
        <w:pStyle w:val="3"/>
        <w:ind w:left="120"/>
        <w:rPr>
          <w:rFonts w:ascii="Calibri" w:eastAsia="Calibri"/>
        </w:rPr>
      </w:pPr>
      <w:r>
        <w:t xml:space="preserve">第三章 </w:t>
      </w:r>
      <w:r>
        <w:rPr>
          <w:rFonts w:ascii="Calibri" w:eastAsia="Calibri"/>
        </w:rPr>
        <w:t>word2vec</w:t>
      </w:r>
    </w:p>
    <w:p>
      <w:pPr>
        <w:pStyle w:val="3"/>
        <w:rPr>
          <w:rFonts w:ascii="Calibri"/>
          <w:sz w:val="20"/>
        </w:rPr>
      </w:pPr>
    </w:p>
    <w:p>
      <w:pPr>
        <w:pStyle w:val="3"/>
        <w:spacing w:before="149"/>
        <w:ind w:left="120"/>
      </w:pPr>
      <w:r>
        <w:t>重点内容：</w:t>
      </w:r>
    </w:p>
    <w:p>
      <w:pPr>
        <w:pStyle w:val="11"/>
        <w:numPr>
          <w:ilvl w:val="0"/>
          <w:numId w:val="14"/>
        </w:numPr>
        <w:tabs>
          <w:tab w:val="left" w:pos="539"/>
          <w:tab w:val="left" w:pos="540"/>
        </w:tabs>
        <w:spacing w:before="82" w:after="0" w:line="240" w:lineRule="auto"/>
        <w:ind w:left="540" w:right="0" w:hanging="420"/>
        <w:jc w:val="left"/>
        <w:rPr>
          <w:rFonts w:ascii="Calibri" w:hAnsi="Calibri" w:eastAsia="Calibri"/>
          <w:sz w:val="18"/>
        </w:rPr>
      </w:pPr>
      <w:r>
        <w:rPr>
          <w:color w:val="C00000"/>
          <w:spacing w:val="-12"/>
          <w:sz w:val="18"/>
        </w:rPr>
        <w:t xml:space="preserve">什么是 </w:t>
      </w:r>
      <w:r>
        <w:rPr>
          <w:rFonts w:ascii="Calibri" w:hAnsi="Calibri" w:eastAsia="Calibri"/>
          <w:color w:val="C00000"/>
          <w:sz w:val="18"/>
        </w:rPr>
        <w:t>word2vec</w:t>
      </w:r>
    </w:p>
    <w:p>
      <w:pPr>
        <w:pStyle w:val="11"/>
        <w:numPr>
          <w:ilvl w:val="0"/>
          <w:numId w:val="14"/>
        </w:numPr>
        <w:tabs>
          <w:tab w:val="left" w:pos="539"/>
          <w:tab w:val="left" w:pos="540"/>
        </w:tabs>
        <w:spacing w:before="81" w:after="0" w:line="240" w:lineRule="auto"/>
        <w:ind w:left="540" w:right="0" w:hanging="420"/>
        <w:jc w:val="left"/>
        <w:rPr>
          <w:sz w:val="18"/>
        </w:rPr>
      </w:pPr>
      <w:r>
        <w:rPr>
          <w:rFonts w:ascii="Calibri" w:hAnsi="Calibri" w:eastAsia="Calibri"/>
          <w:color w:val="C00000"/>
          <w:sz w:val="18"/>
        </w:rPr>
        <w:t>CBOW</w:t>
      </w:r>
      <w:r>
        <w:rPr>
          <w:rFonts w:ascii="Calibri" w:hAnsi="Calibri" w:eastAsia="Calibri"/>
          <w:color w:val="C00000"/>
          <w:spacing w:val="3"/>
          <w:sz w:val="18"/>
        </w:rPr>
        <w:t xml:space="preserve"> </w:t>
      </w:r>
      <w:r>
        <w:rPr>
          <w:color w:val="C00000"/>
          <w:sz w:val="18"/>
        </w:rPr>
        <w:t>模型结构</w:t>
      </w:r>
    </w:p>
    <w:p>
      <w:pPr>
        <w:pStyle w:val="11"/>
        <w:numPr>
          <w:ilvl w:val="0"/>
          <w:numId w:val="14"/>
        </w:numPr>
        <w:tabs>
          <w:tab w:val="left" w:pos="539"/>
          <w:tab w:val="left" w:pos="540"/>
        </w:tabs>
        <w:spacing w:before="81" w:after="0" w:line="240" w:lineRule="auto"/>
        <w:ind w:left="540" w:right="0" w:hanging="420"/>
        <w:jc w:val="left"/>
        <w:rPr>
          <w:rFonts w:ascii="Calibri" w:hAnsi="Calibri" w:eastAsia="Calibri"/>
          <w:sz w:val="18"/>
        </w:rPr>
      </w:pPr>
      <w:r>
        <w:rPr>
          <w:color w:val="C00000"/>
          <w:spacing w:val="-9"/>
          <w:sz w:val="18"/>
        </w:rPr>
        <w:t xml:space="preserve">概率表示 </w:t>
      </w:r>
      <w:r>
        <w:rPr>
          <w:rFonts w:ascii="Calibri" w:hAnsi="Calibri" w:eastAsia="Calibri"/>
          <w:color w:val="C00000"/>
          <w:sz w:val="18"/>
        </w:rPr>
        <w:t>CBOW</w:t>
      </w:r>
    </w:p>
    <w:p>
      <w:pPr>
        <w:pStyle w:val="11"/>
        <w:numPr>
          <w:ilvl w:val="0"/>
          <w:numId w:val="14"/>
        </w:numPr>
        <w:tabs>
          <w:tab w:val="left" w:pos="539"/>
          <w:tab w:val="left" w:pos="540"/>
        </w:tabs>
        <w:spacing w:before="82" w:after="0" w:line="240" w:lineRule="auto"/>
        <w:ind w:left="540" w:right="0" w:hanging="420"/>
        <w:jc w:val="left"/>
        <w:rPr>
          <w:sz w:val="18"/>
        </w:rPr>
      </w:pPr>
      <w:r>
        <w:rPr>
          <w:rFonts w:ascii="Calibri" w:hAnsi="Calibri" w:eastAsia="Calibri"/>
          <w:color w:val="C00000"/>
          <w:sz w:val="18"/>
        </w:rPr>
        <w:t>skip-gram</w:t>
      </w:r>
      <w:r>
        <w:rPr>
          <w:rFonts w:ascii="Calibri" w:hAnsi="Calibri" w:eastAsia="Calibri"/>
          <w:color w:val="C00000"/>
          <w:spacing w:val="4"/>
          <w:sz w:val="18"/>
        </w:rPr>
        <w:t xml:space="preserve"> </w:t>
      </w:r>
      <w:r>
        <w:rPr>
          <w:color w:val="C00000"/>
          <w:sz w:val="18"/>
        </w:rPr>
        <w:t>模型结构</w:t>
      </w:r>
    </w:p>
    <w:p>
      <w:pPr>
        <w:pStyle w:val="3"/>
        <w:rPr>
          <w:sz w:val="20"/>
        </w:rPr>
      </w:pPr>
    </w:p>
    <w:p>
      <w:pPr>
        <w:pStyle w:val="11"/>
        <w:numPr>
          <w:ilvl w:val="0"/>
          <w:numId w:val="25"/>
        </w:numPr>
        <w:tabs>
          <w:tab w:val="left" w:pos="346"/>
        </w:tabs>
        <w:spacing w:before="137" w:after="0" w:line="240" w:lineRule="auto"/>
        <w:ind w:left="345" w:right="0" w:hanging="226"/>
        <w:jc w:val="left"/>
        <w:rPr>
          <w:rFonts w:ascii="Calibri" w:eastAsia="Calibri"/>
          <w:color w:val="C00000"/>
          <w:sz w:val="18"/>
        </w:rPr>
      </w:pPr>
      <w:bookmarkStart w:id="76" w:name="_bookmark55"/>
      <w:bookmarkEnd w:id="76"/>
      <w:bookmarkStart w:id="77" w:name="_bookmark55"/>
      <w:bookmarkEnd w:id="77"/>
      <w:r>
        <w:rPr>
          <w:color w:val="C00000"/>
          <w:spacing w:val="-12"/>
          <w:sz w:val="18"/>
        </w:rPr>
        <w:t xml:space="preserve">什么是 </w:t>
      </w:r>
      <w:r>
        <w:rPr>
          <w:rFonts w:ascii="Calibri" w:eastAsia="Calibri"/>
          <w:color w:val="C00000"/>
          <w:sz w:val="18"/>
        </w:rPr>
        <w:t>word2vec</w:t>
      </w:r>
    </w:p>
    <w:p>
      <w:pPr>
        <w:pStyle w:val="11"/>
        <w:numPr>
          <w:ilvl w:val="1"/>
          <w:numId w:val="24"/>
        </w:numPr>
        <w:tabs>
          <w:tab w:val="left" w:pos="959"/>
          <w:tab w:val="left" w:pos="960"/>
        </w:tabs>
        <w:spacing w:before="81" w:after="0" w:line="240" w:lineRule="auto"/>
        <w:ind w:left="960" w:right="0" w:hanging="420"/>
        <w:jc w:val="left"/>
        <w:rPr>
          <w:rFonts w:ascii="Calibri" w:eastAsia="Calibri"/>
          <w:sz w:val="18"/>
        </w:rPr>
      </w:pPr>
      <w:r>
        <w:rPr>
          <w:sz w:val="18"/>
        </w:rPr>
        <w:t>要将单词转换为固定长度的向量</w:t>
      </w:r>
    </w:p>
    <w:p>
      <w:pPr>
        <w:pStyle w:val="11"/>
        <w:numPr>
          <w:ilvl w:val="1"/>
          <w:numId w:val="24"/>
        </w:numPr>
        <w:tabs>
          <w:tab w:val="left" w:pos="959"/>
          <w:tab w:val="left" w:pos="960"/>
        </w:tabs>
        <w:spacing w:before="82" w:after="0" w:line="324" w:lineRule="auto"/>
        <w:ind w:left="960" w:right="343" w:hanging="420"/>
        <w:jc w:val="left"/>
        <w:rPr>
          <w:rFonts w:ascii="Calibri" w:eastAsia="Calibri"/>
          <w:sz w:val="18"/>
        </w:rPr>
      </w:pPr>
      <w:r>
        <w:rPr>
          <w:rFonts w:ascii="Calibri" w:eastAsia="Calibri"/>
          <w:sz w:val="18"/>
        </w:rPr>
        <w:t>one-hot</w:t>
      </w:r>
      <w:r>
        <w:rPr>
          <w:spacing w:val="-1"/>
          <w:sz w:val="18"/>
        </w:rPr>
        <w:t xml:space="preserve">：一种方式是将单词转换为 </w:t>
      </w:r>
      <w:r>
        <w:rPr>
          <w:rFonts w:ascii="Calibri" w:eastAsia="Calibri"/>
          <w:sz w:val="18"/>
        </w:rPr>
        <w:t>one-hot</w:t>
      </w:r>
      <w:r>
        <w:rPr>
          <w:rFonts w:ascii="Calibri" w:eastAsia="Calibri"/>
          <w:spacing w:val="8"/>
          <w:sz w:val="18"/>
        </w:rPr>
        <w:t xml:space="preserve"> </w:t>
      </w:r>
      <w:r>
        <w:rPr>
          <w:sz w:val="18"/>
        </w:rPr>
        <w:t>表示（</w:t>
      </w:r>
      <w:r>
        <w:rPr>
          <w:rFonts w:ascii="Calibri" w:eastAsia="Calibri"/>
          <w:sz w:val="18"/>
        </w:rPr>
        <w:t>one-hot</w:t>
      </w:r>
      <w:r>
        <w:rPr>
          <w:rFonts w:ascii="Calibri" w:eastAsia="Calibri"/>
          <w:spacing w:val="3"/>
          <w:sz w:val="18"/>
        </w:rPr>
        <w:t xml:space="preserve"> </w:t>
      </w:r>
      <w:r>
        <w:rPr>
          <w:sz w:val="18"/>
        </w:rPr>
        <w:t xml:space="preserve">向量）。在 </w:t>
      </w:r>
      <w:r>
        <w:rPr>
          <w:rFonts w:ascii="Calibri" w:eastAsia="Calibri"/>
          <w:sz w:val="18"/>
        </w:rPr>
        <w:t>one-hot</w:t>
      </w:r>
      <w:r>
        <w:rPr>
          <w:rFonts w:ascii="Calibri" w:eastAsia="Calibri"/>
          <w:spacing w:val="8"/>
          <w:sz w:val="18"/>
        </w:rPr>
        <w:t xml:space="preserve"> </w:t>
      </w:r>
      <w:r>
        <w:rPr>
          <w:spacing w:val="-2"/>
          <w:sz w:val="18"/>
        </w:rPr>
        <w:t>表示中，只有</w:t>
      </w:r>
      <w:r>
        <w:rPr>
          <w:spacing w:val="-1"/>
          <w:sz w:val="18"/>
        </w:rPr>
        <w:t xml:space="preserve">一个元素是 </w:t>
      </w:r>
      <w:r>
        <w:rPr>
          <w:rFonts w:ascii="Calibri" w:eastAsia="Calibri"/>
          <w:sz w:val="18"/>
        </w:rPr>
        <w:t>1</w:t>
      </w:r>
      <w:r>
        <w:rPr>
          <w:sz w:val="18"/>
        </w:rPr>
        <w:t xml:space="preserve">，其他元素都是 </w:t>
      </w:r>
      <w:r>
        <w:rPr>
          <w:rFonts w:ascii="Calibri" w:eastAsia="Calibri"/>
          <w:sz w:val="18"/>
        </w:rPr>
        <w:t>0</w:t>
      </w:r>
      <w:r>
        <w:rPr>
          <w:sz w:val="18"/>
        </w:rPr>
        <w:t>。</w:t>
      </w:r>
    </w:p>
    <w:p>
      <w:pPr>
        <w:pStyle w:val="3"/>
        <w:rPr>
          <w:sz w:val="20"/>
        </w:rPr>
      </w:pPr>
    </w:p>
    <w:p>
      <w:pPr>
        <w:pStyle w:val="3"/>
        <w:spacing w:before="10"/>
        <w:rPr>
          <w:sz w:val="28"/>
        </w:rPr>
      </w:pPr>
    </w:p>
    <w:p>
      <w:pPr>
        <w:pStyle w:val="11"/>
        <w:numPr>
          <w:ilvl w:val="0"/>
          <w:numId w:val="25"/>
        </w:numPr>
        <w:tabs>
          <w:tab w:val="left" w:pos="346"/>
        </w:tabs>
        <w:spacing w:before="0" w:after="0" w:line="240" w:lineRule="auto"/>
        <w:ind w:left="345" w:right="0" w:hanging="226"/>
        <w:jc w:val="left"/>
        <w:rPr>
          <w:rFonts w:ascii="Calibri" w:eastAsia="Calibri"/>
          <w:color w:val="C00000"/>
          <w:sz w:val="18"/>
        </w:rPr>
      </w:pPr>
      <w:bookmarkStart w:id="78" w:name="_bookmark56"/>
      <w:bookmarkEnd w:id="78"/>
      <w:bookmarkStart w:id="79" w:name="_bookmark56"/>
      <w:bookmarkEnd w:id="79"/>
      <w:r>
        <w:rPr>
          <w:rFonts w:ascii="Calibri" w:eastAsia="Calibri"/>
          <w:color w:val="C00000"/>
          <w:sz w:val="18"/>
          <w:shd w:val="clear" w:color="auto" w:fill="FFFF00"/>
        </w:rPr>
        <w:t>CBOW</w:t>
      </w:r>
      <w:r>
        <w:rPr>
          <w:rFonts w:ascii="Calibri" w:eastAsia="Calibri"/>
          <w:color w:val="C00000"/>
          <w:spacing w:val="3"/>
          <w:sz w:val="18"/>
          <w:shd w:val="clear" w:color="auto" w:fill="FFFF00"/>
        </w:rPr>
        <w:t xml:space="preserve"> </w:t>
      </w:r>
      <w:r>
        <w:rPr>
          <w:color w:val="C00000"/>
          <w:sz w:val="18"/>
          <w:shd w:val="clear" w:color="auto" w:fill="FFFF00"/>
        </w:rPr>
        <w:t>怎么设计模型</w:t>
      </w:r>
    </w:p>
    <w:p>
      <w:pPr>
        <w:pStyle w:val="3"/>
        <w:spacing w:before="11"/>
      </w:pPr>
      <w:r>
        <w:drawing>
          <wp:anchor distT="0" distB="0" distL="0" distR="0" simplePos="0" relativeHeight="251660288" behindDoc="0" locked="0" layoutInCell="1" allowOverlap="1">
            <wp:simplePos x="0" y="0"/>
            <wp:positionH relativeFrom="page">
              <wp:posOffset>2033905</wp:posOffset>
            </wp:positionH>
            <wp:positionV relativeFrom="paragraph">
              <wp:posOffset>177800</wp:posOffset>
            </wp:positionV>
            <wp:extent cx="3416935" cy="495935"/>
            <wp:effectExtent l="0" t="0" r="0" b="0"/>
            <wp:wrapTopAndBottom/>
            <wp:docPr id="173" name="image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87.jpeg"/>
                    <pic:cNvPicPr>
                      <a:picLocks noChangeAspect="1"/>
                    </pic:cNvPicPr>
                  </pic:nvPicPr>
                  <pic:blipFill>
                    <a:blip r:embed="rId92" cstate="print"/>
                    <a:stretch>
                      <a:fillRect/>
                    </a:stretch>
                  </pic:blipFill>
                  <pic:spPr>
                    <a:xfrm>
                      <a:off x="0" y="0"/>
                      <a:ext cx="3417193" cy="496062"/>
                    </a:xfrm>
                    <a:prstGeom prst="rect">
                      <a:avLst/>
                    </a:prstGeom>
                  </pic:spPr>
                </pic:pic>
              </a:graphicData>
            </a:graphic>
          </wp:anchor>
        </w:drawing>
      </w:r>
    </w:p>
    <w:p>
      <w:pPr>
        <w:spacing w:after="0"/>
        <w:sectPr>
          <w:pgSz w:w="11910" w:h="16840"/>
          <w:pgMar w:top="1560" w:right="1500" w:bottom="280" w:left="1680" w:header="720" w:footer="720" w:gutter="0"/>
          <w:cols w:space="720" w:num="1"/>
        </w:sectPr>
      </w:pPr>
    </w:p>
    <w:p>
      <w:pPr>
        <w:pStyle w:val="3"/>
        <w:ind w:left="1144"/>
        <w:rPr>
          <w:sz w:val="20"/>
        </w:rPr>
      </w:pPr>
      <w:r>
        <w:rPr>
          <w:sz w:val="20"/>
        </w:rPr>
        <w:drawing>
          <wp:inline distT="0" distB="0" distL="0" distR="0">
            <wp:extent cx="3942080" cy="2935605"/>
            <wp:effectExtent l="0" t="0" r="0" b="0"/>
            <wp:docPr id="175" name="image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88.jpeg"/>
                    <pic:cNvPicPr>
                      <a:picLocks noChangeAspect="1"/>
                    </pic:cNvPicPr>
                  </pic:nvPicPr>
                  <pic:blipFill>
                    <a:blip r:embed="rId93" cstate="print"/>
                    <a:stretch>
                      <a:fillRect/>
                    </a:stretch>
                  </pic:blipFill>
                  <pic:spPr>
                    <a:xfrm>
                      <a:off x="0" y="0"/>
                      <a:ext cx="3942521" cy="2936081"/>
                    </a:xfrm>
                    <a:prstGeom prst="rect">
                      <a:avLst/>
                    </a:prstGeom>
                  </pic:spPr>
                </pic:pic>
              </a:graphicData>
            </a:graphic>
          </wp:inline>
        </w:drawing>
      </w:r>
    </w:p>
    <w:p>
      <w:pPr>
        <w:pStyle w:val="3"/>
        <w:spacing w:before="3"/>
        <w:rPr>
          <w:sz w:val="26"/>
        </w:rPr>
      </w:pPr>
    </w:p>
    <w:p>
      <w:pPr>
        <w:pStyle w:val="11"/>
        <w:numPr>
          <w:ilvl w:val="0"/>
          <w:numId w:val="25"/>
        </w:numPr>
        <w:tabs>
          <w:tab w:val="left" w:pos="346"/>
        </w:tabs>
        <w:spacing w:before="75" w:after="0" w:line="240" w:lineRule="auto"/>
        <w:ind w:left="345" w:right="0" w:hanging="226"/>
        <w:jc w:val="left"/>
        <w:rPr>
          <w:rFonts w:ascii="Calibri" w:eastAsia="Calibri"/>
          <w:color w:val="221F1F"/>
          <w:sz w:val="18"/>
        </w:rPr>
      </w:pPr>
      <w:bookmarkStart w:id="80" w:name="_bookmark57"/>
      <w:bookmarkEnd w:id="80"/>
      <w:bookmarkStart w:id="81" w:name="_bookmark57"/>
      <w:bookmarkEnd w:id="81"/>
      <w:r>
        <w:rPr>
          <w:color w:val="221F1F"/>
          <w:spacing w:val="-6"/>
          <w:sz w:val="18"/>
        </w:rPr>
        <w:t xml:space="preserve">概率表示的时候 </w:t>
      </w:r>
      <w:r>
        <w:rPr>
          <w:rFonts w:ascii="Calibri" w:eastAsia="Calibri"/>
          <w:color w:val="221F1F"/>
          <w:sz w:val="18"/>
        </w:rPr>
        <w:t>CBOW</w:t>
      </w:r>
      <w:r>
        <w:rPr>
          <w:rFonts w:ascii="Calibri" w:eastAsia="Calibri"/>
          <w:color w:val="221F1F"/>
          <w:spacing w:val="3"/>
          <w:sz w:val="18"/>
        </w:rPr>
        <w:t xml:space="preserve"> </w:t>
      </w:r>
      <w:r>
        <w:rPr>
          <w:color w:val="221F1F"/>
          <w:sz w:val="18"/>
        </w:rPr>
        <w:t>是什么样的</w:t>
      </w:r>
    </w:p>
    <w:p>
      <w:pPr>
        <w:pStyle w:val="3"/>
        <w:spacing w:before="6"/>
        <w:rPr>
          <w:sz w:val="11"/>
        </w:rPr>
      </w:pPr>
      <w:r>
        <w:drawing>
          <wp:anchor distT="0" distB="0" distL="0" distR="0" simplePos="0" relativeHeight="251660288" behindDoc="0" locked="0" layoutInCell="1" allowOverlap="1">
            <wp:simplePos x="0" y="0"/>
            <wp:positionH relativeFrom="page">
              <wp:posOffset>2200275</wp:posOffset>
            </wp:positionH>
            <wp:positionV relativeFrom="paragraph">
              <wp:posOffset>118110</wp:posOffset>
            </wp:positionV>
            <wp:extent cx="3369310" cy="1248410"/>
            <wp:effectExtent l="0" t="0" r="0" b="0"/>
            <wp:wrapTopAndBottom/>
            <wp:docPr id="177" name="image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89.jpeg"/>
                    <pic:cNvPicPr>
                      <a:picLocks noChangeAspect="1"/>
                    </pic:cNvPicPr>
                  </pic:nvPicPr>
                  <pic:blipFill>
                    <a:blip r:embed="rId94" cstate="print"/>
                    <a:stretch>
                      <a:fillRect/>
                    </a:stretch>
                  </pic:blipFill>
                  <pic:spPr>
                    <a:xfrm>
                      <a:off x="0" y="0"/>
                      <a:ext cx="3369552" cy="1248156"/>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2236470</wp:posOffset>
            </wp:positionH>
            <wp:positionV relativeFrom="paragraph">
              <wp:posOffset>1486535</wp:posOffset>
            </wp:positionV>
            <wp:extent cx="3367405" cy="1136015"/>
            <wp:effectExtent l="0" t="0" r="0" b="0"/>
            <wp:wrapTopAndBottom/>
            <wp:docPr id="179"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90.jpeg"/>
                    <pic:cNvPicPr>
                      <a:picLocks noChangeAspect="1"/>
                    </pic:cNvPicPr>
                  </pic:nvPicPr>
                  <pic:blipFill>
                    <a:blip r:embed="rId95" cstate="print"/>
                    <a:stretch>
                      <a:fillRect/>
                    </a:stretch>
                  </pic:blipFill>
                  <pic:spPr>
                    <a:xfrm>
                      <a:off x="0" y="0"/>
                      <a:ext cx="3367156" cy="1136141"/>
                    </a:xfrm>
                    <a:prstGeom prst="rect">
                      <a:avLst/>
                    </a:prstGeom>
                  </pic:spPr>
                </pic:pic>
              </a:graphicData>
            </a:graphic>
          </wp:anchor>
        </w:drawing>
      </w:r>
    </w:p>
    <w:p>
      <w:pPr>
        <w:pStyle w:val="3"/>
        <w:spacing w:before="6"/>
        <w:rPr>
          <w:sz w:val="9"/>
        </w:rPr>
      </w:pPr>
    </w:p>
    <w:p>
      <w:pPr>
        <w:pStyle w:val="3"/>
        <w:spacing w:before="8"/>
        <w:rPr>
          <w:sz w:val="22"/>
        </w:rPr>
      </w:pPr>
    </w:p>
    <w:p>
      <w:pPr>
        <w:pStyle w:val="11"/>
        <w:numPr>
          <w:ilvl w:val="0"/>
          <w:numId w:val="25"/>
        </w:numPr>
        <w:tabs>
          <w:tab w:val="left" w:pos="346"/>
        </w:tabs>
        <w:spacing w:before="0" w:after="0" w:line="240" w:lineRule="auto"/>
        <w:ind w:left="345" w:right="0" w:hanging="226"/>
        <w:jc w:val="left"/>
        <w:rPr>
          <w:rFonts w:ascii="Calibri" w:eastAsia="Calibri"/>
          <w:color w:val="C00000"/>
          <w:sz w:val="18"/>
        </w:rPr>
      </w:pPr>
      <w:bookmarkStart w:id="82" w:name="_bookmark58"/>
      <w:bookmarkEnd w:id="82"/>
      <w:bookmarkStart w:id="83" w:name="_bookmark58"/>
      <w:bookmarkEnd w:id="83"/>
      <w:r>
        <w:rPr>
          <w:rFonts w:ascii="Calibri" w:eastAsia="Calibri"/>
          <w:color w:val="C00000"/>
          <w:sz w:val="18"/>
          <w:shd w:val="clear" w:color="auto" w:fill="FFFF00"/>
        </w:rPr>
        <w:t>skip-gram</w:t>
      </w:r>
      <w:r>
        <w:rPr>
          <w:rFonts w:ascii="Calibri" w:eastAsia="Calibri"/>
          <w:color w:val="C00000"/>
          <w:spacing w:val="4"/>
          <w:sz w:val="18"/>
          <w:shd w:val="clear" w:color="auto" w:fill="FFFF00"/>
        </w:rPr>
        <w:t xml:space="preserve"> </w:t>
      </w:r>
      <w:r>
        <w:rPr>
          <w:color w:val="C00000"/>
          <w:sz w:val="18"/>
          <w:shd w:val="clear" w:color="auto" w:fill="FFFF00"/>
        </w:rPr>
        <w:t>模型</w:t>
      </w:r>
      <w:r>
        <w:rPr>
          <w:color w:val="C00000"/>
          <w:spacing w:val="-15"/>
          <w:sz w:val="18"/>
        </w:rPr>
        <w:t xml:space="preserve">，和 </w:t>
      </w:r>
      <w:r>
        <w:rPr>
          <w:rFonts w:ascii="Calibri" w:eastAsia="Calibri"/>
          <w:color w:val="C00000"/>
          <w:sz w:val="18"/>
        </w:rPr>
        <w:t xml:space="preserve">CBOW </w:t>
      </w:r>
      <w:r>
        <w:rPr>
          <w:color w:val="C00000"/>
          <w:sz w:val="18"/>
        </w:rPr>
        <w:t>翻转</w:t>
      </w:r>
    </w:p>
    <w:p>
      <w:pPr>
        <w:spacing w:after="0" w:line="240" w:lineRule="auto"/>
        <w:jc w:val="left"/>
        <w:rPr>
          <w:rFonts w:ascii="Calibri" w:eastAsia="Calibri"/>
          <w:sz w:val="18"/>
        </w:rPr>
        <w:sectPr>
          <w:pgSz w:w="11910" w:h="16840"/>
          <w:pgMar w:top="1420" w:right="1500" w:bottom="280" w:left="1680" w:header="720" w:footer="720" w:gutter="0"/>
          <w:cols w:space="720" w:num="1"/>
        </w:sectPr>
      </w:pPr>
    </w:p>
    <w:p>
      <w:pPr>
        <w:pStyle w:val="3"/>
        <w:ind w:left="1441"/>
        <w:rPr>
          <w:sz w:val="20"/>
        </w:rPr>
      </w:pPr>
      <w:r>
        <w:rPr>
          <w:sz w:val="20"/>
        </w:rPr>
        <w:drawing>
          <wp:inline distT="0" distB="0" distL="0" distR="0">
            <wp:extent cx="3665220" cy="3294380"/>
            <wp:effectExtent l="0" t="0" r="0" b="0"/>
            <wp:docPr id="181" name="image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91.jpeg"/>
                    <pic:cNvPicPr>
                      <a:picLocks noChangeAspect="1"/>
                    </pic:cNvPicPr>
                  </pic:nvPicPr>
                  <pic:blipFill>
                    <a:blip r:embed="rId96" cstate="print"/>
                    <a:stretch>
                      <a:fillRect/>
                    </a:stretch>
                  </pic:blipFill>
                  <pic:spPr>
                    <a:xfrm>
                      <a:off x="0" y="0"/>
                      <a:ext cx="3665522" cy="3294697"/>
                    </a:xfrm>
                    <a:prstGeom prst="rect">
                      <a:avLst/>
                    </a:prstGeom>
                  </pic:spPr>
                </pic:pic>
              </a:graphicData>
            </a:graphic>
          </wp:inline>
        </w:drawing>
      </w:r>
    </w:p>
    <w:p>
      <w:pPr>
        <w:pStyle w:val="3"/>
        <w:spacing w:before="6"/>
        <w:rPr>
          <w:sz w:val="15"/>
        </w:rPr>
      </w:pPr>
      <w:r>
        <w:drawing>
          <wp:anchor distT="0" distB="0" distL="0" distR="0" simplePos="0" relativeHeight="251660288" behindDoc="0" locked="0" layoutInCell="1" allowOverlap="1">
            <wp:simplePos x="0" y="0"/>
            <wp:positionH relativeFrom="page">
              <wp:posOffset>1934845</wp:posOffset>
            </wp:positionH>
            <wp:positionV relativeFrom="paragraph">
              <wp:posOffset>150495</wp:posOffset>
            </wp:positionV>
            <wp:extent cx="3804285" cy="877570"/>
            <wp:effectExtent l="0" t="0" r="0" b="0"/>
            <wp:wrapTopAndBottom/>
            <wp:docPr id="183"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92.jpeg"/>
                    <pic:cNvPicPr>
                      <a:picLocks noChangeAspect="1"/>
                    </pic:cNvPicPr>
                  </pic:nvPicPr>
                  <pic:blipFill>
                    <a:blip r:embed="rId97" cstate="print"/>
                    <a:stretch>
                      <a:fillRect/>
                    </a:stretch>
                  </pic:blipFill>
                  <pic:spPr>
                    <a:xfrm>
                      <a:off x="0" y="0"/>
                      <a:ext cx="3804098" cy="877824"/>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1852930</wp:posOffset>
            </wp:positionH>
            <wp:positionV relativeFrom="paragraph">
              <wp:posOffset>1277620</wp:posOffset>
            </wp:positionV>
            <wp:extent cx="3820795" cy="2139950"/>
            <wp:effectExtent l="0" t="0" r="0" b="0"/>
            <wp:wrapTopAndBottom/>
            <wp:docPr id="185" name="image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93.jpeg"/>
                    <pic:cNvPicPr>
                      <a:picLocks noChangeAspect="1"/>
                    </pic:cNvPicPr>
                  </pic:nvPicPr>
                  <pic:blipFill>
                    <a:blip r:embed="rId98" cstate="print"/>
                    <a:stretch>
                      <a:fillRect/>
                    </a:stretch>
                  </pic:blipFill>
                  <pic:spPr>
                    <a:xfrm>
                      <a:off x="0" y="0"/>
                      <a:ext cx="3820564" cy="2139696"/>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1872615</wp:posOffset>
            </wp:positionH>
            <wp:positionV relativeFrom="paragraph">
              <wp:posOffset>3601720</wp:posOffset>
            </wp:positionV>
            <wp:extent cx="3788410" cy="713105"/>
            <wp:effectExtent l="0" t="0" r="0" b="0"/>
            <wp:wrapTopAndBottom/>
            <wp:docPr id="187" name="image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94.jpeg"/>
                    <pic:cNvPicPr>
                      <a:picLocks noChangeAspect="1"/>
                    </pic:cNvPicPr>
                  </pic:nvPicPr>
                  <pic:blipFill>
                    <a:blip r:embed="rId99" cstate="print"/>
                    <a:stretch>
                      <a:fillRect/>
                    </a:stretch>
                  </pic:blipFill>
                  <pic:spPr>
                    <a:xfrm>
                      <a:off x="0" y="0"/>
                      <a:ext cx="3788717" cy="713232"/>
                    </a:xfrm>
                    <a:prstGeom prst="rect">
                      <a:avLst/>
                    </a:prstGeom>
                  </pic:spPr>
                </pic:pic>
              </a:graphicData>
            </a:graphic>
          </wp:anchor>
        </w:drawing>
      </w:r>
    </w:p>
    <w:p>
      <w:pPr>
        <w:pStyle w:val="3"/>
        <w:spacing w:before="4"/>
        <w:rPr>
          <w:sz w:val="25"/>
        </w:rPr>
      </w:pPr>
    </w:p>
    <w:p>
      <w:pPr>
        <w:pStyle w:val="3"/>
        <w:spacing w:before="4"/>
        <w:rPr>
          <w:sz w:val="17"/>
        </w:rPr>
      </w:pPr>
    </w:p>
    <w:p>
      <w:pPr>
        <w:pStyle w:val="11"/>
        <w:numPr>
          <w:ilvl w:val="0"/>
          <w:numId w:val="25"/>
        </w:numPr>
        <w:tabs>
          <w:tab w:val="left" w:pos="346"/>
        </w:tabs>
        <w:spacing w:before="77" w:after="0" w:line="240" w:lineRule="auto"/>
        <w:ind w:left="345" w:right="0" w:hanging="226"/>
        <w:jc w:val="left"/>
        <w:rPr>
          <w:rFonts w:ascii="Calibri" w:eastAsia="Calibri"/>
          <w:sz w:val="18"/>
        </w:rPr>
      </w:pPr>
      <w:bookmarkStart w:id="84" w:name="_bookmark59"/>
      <w:bookmarkEnd w:id="84"/>
      <w:r>
        <w:rPr>
          <w:rFonts w:ascii="Calibri" w:eastAsia="Calibri"/>
          <w:sz w:val="18"/>
        </w:rPr>
        <w:t>skip-gram</w:t>
      </w:r>
      <w:r>
        <w:rPr>
          <w:rFonts w:ascii="Calibri" w:eastAsia="Calibri"/>
          <w:spacing w:val="4"/>
          <w:sz w:val="18"/>
        </w:rPr>
        <w:t xml:space="preserve"> </w:t>
      </w:r>
      <w:r>
        <w:rPr>
          <w:spacing w:val="43"/>
          <w:sz w:val="18"/>
        </w:rPr>
        <w:t>和</w:t>
      </w:r>
      <w:r>
        <w:rPr>
          <w:rFonts w:ascii="Calibri" w:eastAsia="Calibri"/>
          <w:sz w:val="18"/>
        </w:rPr>
        <w:t>CBOW</w:t>
      </w:r>
      <w:r>
        <w:rPr>
          <w:rFonts w:ascii="Calibri" w:eastAsia="Calibri"/>
          <w:spacing w:val="3"/>
          <w:sz w:val="18"/>
        </w:rPr>
        <w:t xml:space="preserve"> </w:t>
      </w:r>
      <w:r>
        <w:rPr>
          <w:sz w:val="18"/>
        </w:rPr>
        <w:t>对比</w:t>
      </w:r>
    </w:p>
    <w:p>
      <w:pPr>
        <w:pStyle w:val="3"/>
        <w:spacing w:before="82" w:line="324" w:lineRule="auto"/>
        <w:ind w:left="120" w:right="297" w:firstLine="420"/>
        <w:jc w:val="both"/>
      </w:pPr>
      <w:r>
        <w:t xml:space="preserve">那么，我们应该使用 </w:t>
      </w:r>
      <w:r>
        <w:rPr>
          <w:rFonts w:ascii="Calibri" w:eastAsia="Calibri"/>
        </w:rPr>
        <w:t xml:space="preserve">CBOW </w:t>
      </w:r>
      <w:r>
        <w:t xml:space="preserve">模型和 </w:t>
      </w:r>
      <w:r>
        <w:rPr>
          <w:rFonts w:ascii="Calibri" w:eastAsia="Calibri"/>
        </w:rPr>
        <w:t xml:space="preserve">skip-gram </w:t>
      </w:r>
      <w:r>
        <w:t xml:space="preserve">模型中的哪一个呢？答案应该是 </w:t>
      </w:r>
      <w:r>
        <w:rPr>
          <w:rFonts w:ascii="Calibri" w:eastAsia="Calibri"/>
        </w:rPr>
        <w:t xml:space="preserve">skip-gram </w:t>
      </w:r>
      <w:r>
        <w:t>模型。这</w:t>
      </w:r>
      <w:r>
        <w:rPr>
          <w:spacing w:val="-5"/>
        </w:rPr>
        <w:t>是因为，从单词的分布式表示的准确度来看， 在大多数情况下，</w:t>
      </w:r>
      <w:r>
        <w:rPr>
          <w:rFonts w:ascii="Calibri" w:eastAsia="Calibri"/>
          <w:spacing w:val="-3"/>
        </w:rPr>
        <w:t xml:space="preserve">skip-grm </w:t>
      </w:r>
      <w:r>
        <w:rPr>
          <w:spacing w:val="-4"/>
        </w:rPr>
        <w:t>模型的结果更好。特别是随着语</w:t>
      </w:r>
      <w:r>
        <w:rPr>
          <w:spacing w:val="-3"/>
        </w:rPr>
        <w:t>料库规模的增大，在低频词和类推问题的性能方面，</w:t>
      </w:r>
      <w:r>
        <w:rPr>
          <w:rFonts w:ascii="Calibri" w:eastAsia="Calibri"/>
          <w:spacing w:val="-3"/>
        </w:rPr>
        <w:t xml:space="preserve">skip-gram </w:t>
      </w:r>
      <w:r>
        <w:rPr>
          <w:spacing w:val="-2"/>
        </w:rPr>
        <w:t>模型往往会有更好的表现</w:t>
      </w:r>
      <w:r>
        <w:t>（</w:t>
      </w:r>
      <w:r>
        <w:rPr>
          <w:spacing w:val="-2"/>
        </w:rPr>
        <w:t>单词的分布式表</w:t>
      </w:r>
    </w:p>
    <w:p>
      <w:pPr>
        <w:spacing w:after="0" w:line="324" w:lineRule="auto"/>
        <w:jc w:val="both"/>
        <w:sectPr>
          <w:pgSz w:w="11910" w:h="16840"/>
          <w:pgMar w:top="1540" w:right="1500" w:bottom="280" w:left="1680" w:header="720" w:footer="720" w:gutter="0"/>
          <w:cols w:space="720" w:num="1"/>
        </w:sectPr>
      </w:pPr>
    </w:p>
    <w:p>
      <w:pPr>
        <w:pStyle w:val="3"/>
        <w:spacing w:before="64" w:line="324" w:lineRule="auto"/>
        <w:ind w:left="120" w:right="301"/>
      </w:pPr>
      <w:r>
        <w:t xml:space="preserve">示的评价方法会在 </w:t>
      </w:r>
      <w:r>
        <w:rPr>
          <w:rFonts w:ascii="Calibri" w:eastAsia="Calibri"/>
        </w:rPr>
        <w:t xml:space="preserve">4.4.2 </w:t>
      </w:r>
      <w:r>
        <w:t>节说明）。此外，就学习速度而言，</w:t>
      </w:r>
      <w:r>
        <w:rPr>
          <w:rFonts w:ascii="Calibri" w:eastAsia="Calibri"/>
        </w:rPr>
        <w:t xml:space="preserve">CBOW </w:t>
      </w:r>
      <w:r>
        <w:t xml:space="preserve">模型比 </w:t>
      </w:r>
      <w:r>
        <w:rPr>
          <w:rFonts w:ascii="Calibri" w:eastAsia="Calibri"/>
        </w:rPr>
        <w:t xml:space="preserve">skip-gram </w:t>
      </w:r>
      <w:r>
        <w:t xml:space="preserve">模型要快。这是因为 </w:t>
      </w:r>
      <w:r>
        <w:rPr>
          <w:rFonts w:ascii="Calibri" w:eastAsia="Calibri"/>
        </w:rPr>
        <w:t xml:space="preserve">skip-gram </w:t>
      </w:r>
      <w:r>
        <w:t>模型需要根据上下文数量计算相应个数的损失，计算成本变大。</w:t>
      </w:r>
    </w:p>
    <w:p>
      <w:pPr>
        <w:pStyle w:val="3"/>
        <w:spacing w:before="5"/>
        <w:rPr>
          <w:sz w:val="24"/>
        </w:rPr>
      </w:pPr>
    </w:p>
    <w:p>
      <w:pPr>
        <w:pStyle w:val="3"/>
        <w:ind w:left="120"/>
      </w:pPr>
      <w:r>
        <w:t xml:space="preserve">第四章 </w:t>
      </w:r>
      <w:r>
        <w:rPr>
          <w:rFonts w:ascii="Calibri" w:eastAsia="Calibri"/>
        </w:rPr>
        <w:t xml:space="preserve">word2vec </w:t>
      </w:r>
      <w:r>
        <w:t>高速化</w:t>
      </w:r>
    </w:p>
    <w:p>
      <w:pPr>
        <w:pStyle w:val="3"/>
        <w:rPr>
          <w:sz w:val="20"/>
        </w:rPr>
      </w:pPr>
    </w:p>
    <w:p>
      <w:pPr>
        <w:pStyle w:val="3"/>
        <w:spacing w:before="137"/>
        <w:ind w:left="120"/>
      </w:pPr>
      <w:r>
        <w:t>重点内容：</w:t>
      </w:r>
    </w:p>
    <w:p>
      <w:pPr>
        <w:pStyle w:val="11"/>
        <w:numPr>
          <w:ilvl w:val="0"/>
          <w:numId w:val="14"/>
        </w:numPr>
        <w:tabs>
          <w:tab w:val="left" w:pos="539"/>
          <w:tab w:val="left" w:pos="540"/>
        </w:tabs>
        <w:spacing w:before="82" w:after="0" w:line="240" w:lineRule="auto"/>
        <w:ind w:left="540" w:right="0" w:hanging="420"/>
        <w:jc w:val="left"/>
        <w:rPr>
          <w:sz w:val="18"/>
        </w:rPr>
      </w:pPr>
      <w:r>
        <w:rPr>
          <w:color w:val="C00000"/>
          <w:sz w:val="18"/>
        </w:rPr>
        <w:t>两个瓶颈是什么</w:t>
      </w:r>
    </w:p>
    <w:p>
      <w:pPr>
        <w:pStyle w:val="11"/>
        <w:numPr>
          <w:ilvl w:val="0"/>
          <w:numId w:val="14"/>
        </w:numPr>
        <w:tabs>
          <w:tab w:val="left" w:pos="539"/>
          <w:tab w:val="left" w:pos="540"/>
        </w:tabs>
        <w:spacing w:before="81" w:after="0" w:line="240" w:lineRule="auto"/>
        <w:ind w:left="540" w:right="0" w:hanging="420"/>
        <w:jc w:val="left"/>
        <w:rPr>
          <w:sz w:val="18"/>
        </w:rPr>
      </w:pPr>
      <w:r>
        <w:rPr>
          <w:color w:val="C00000"/>
          <w:spacing w:val="-4"/>
          <w:sz w:val="18"/>
        </w:rPr>
        <w:t xml:space="preserve">如何解决两个瓶颈：创建 </w:t>
      </w:r>
      <w:r>
        <w:rPr>
          <w:rFonts w:ascii="Calibri" w:hAnsi="Calibri" w:eastAsia="Calibri"/>
          <w:color w:val="C00000"/>
          <w:sz w:val="18"/>
        </w:rPr>
        <w:t>Embedding</w:t>
      </w:r>
      <w:r>
        <w:rPr>
          <w:color w:val="C00000"/>
          <w:sz w:val="18"/>
        </w:rPr>
        <w:t>、负采样，要知道这两种如何实现</w:t>
      </w:r>
    </w:p>
    <w:p>
      <w:pPr>
        <w:pStyle w:val="11"/>
        <w:numPr>
          <w:ilvl w:val="0"/>
          <w:numId w:val="14"/>
        </w:numPr>
        <w:tabs>
          <w:tab w:val="left" w:pos="539"/>
          <w:tab w:val="left" w:pos="540"/>
        </w:tabs>
        <w:spacing w:before="82" w:after="0" w:line="240" w:lineRule="auto"/>
        <w:ind w:left="540" w:right="0" w:hanging="420"/>
        <w:jc w:val="left"/>
        <w:rPr>
          <w:sz w:val="18"/>
        </w:rPr>
      </w:pPr>
      <w:r>
        <w:rPr>
          <w:color w:val="C00000"/>
          <w:sz w:val="18"/>
        </w:rPr>
        <w:t>单词向量的评价方法</w:t>
      </w:r>
    </w:p>
    <w:p>
      <w:pPr>
        <w:pStyle w:val="3"/>
        <w:rPr>
          <w:sz w:val="20"/>
        </w:rPr>
      </w:pPr>
    </w:p>
    <w:p>
      <w:pPr>
        <w:pStyle w:val="3"/>
        <w:rPr>
          <w:sz w:val="20"/>
        </w:rPr>
      </w:pPr>
    </w:p>
    <w:p>
      <w:pPr>
        <w:pStyle w:val="3"/>
        <w:rPr>
          <w:sz w:val="15"/>
        </w:rPr>
      </w:pPr>
    </w:p>
    <w:p>
      <w:pPr>
        <w:pStyle w:val="11"/>
        <w:numPr>
          <w:ilvl w:val="0"/>
          <w:numId w:val="26"/>
        </w:numPr>
        <w:tabs>
          <w:tab w:val="left" w:pos="346"/>
        </w:tabs>
        <w:spacing w:before="0" w:after="0" w:line="240" w:lineRule="auto"/>
        <w:ind w:left="345" w:right="0" w:hanging="226"/>
        <w:jc w:val="left"/>
        <w:rPr>
          <w:rFonts w:ascii="Calibri" w:eastAsia="Calibri"/>
          <w:color w:val="221F1F"/>
          <w:sz w:val="18"/>
        </w:rPr>
      </w:pPr>
      <w:bookmarkStart w:id="85" w:name="_bookmark61"/>
      <w:bookmarkEnd w:id="85"/>
      <w:r>
        <w:rPr>
          <w:rFonts w:ascii="Calibri" w:eastAsia="Calibri"/>
          <w:color w:val="221F1F"/>
          <w:sz w:val="18"/>
        </w:rPr>
        <w:t>word2vec</w:t>
      </w:r>
      <w:r>
        <w:rPr>
          <w:rFonts w:ascii="Calibri" w:eastAsia="Calibri"/>
          <w:color w:val="221F1F"/>
          <w:spacing w:val="2"/>
          <w:sz w:val="18"/>
        </w:rPr>
        <w:t xml:space="preserve"> </w:t>
      </w:r>
      <w:r>
        <w:rPr>
          <w:color w:val="221F1F"/>
          <w:sz w:val="18"/>
        </w:rPr>
        <w:t>计算优化，对输入更新，不需要对全部更新</w:t>
      </w:r>
    </w:p>
    <w:p>
      <w:pPr>
        <w:pStyle w:val="3"/>
        <w:spacing w:before="82"/>
        <w:ind w:left="120"/>
      </w:pPr>
      <w:r>
        <w:rPr>
          <w:rFonts w:ascii="Calibri" w:eastAsia="Calibri"/>
          <w:color w:val="221F1F"/>
        </w:rPr>
        <w:t xml:space="preserve">word2vec </w:t>
      </w:r>
      <w:r>
        <w:rPr>
          <w:color w:val="221F1F"/>
        </w:rPr>
        <w:t>的计算瓶颈：</w:t>
      </w:r>
    </w:p>
    <w:p>
      <w:pPr>
        <w:pStyle w:val="3"/>
        <w:spacing w:before="5"/>
        <w:rPr>
          <w:sz w:val="9"/>
        </w:rPr>
      </w:pPr>
      <w:r>
        <w:drawing>
          <wp:anchor distT="0" distB="0" distL="0" distR="0" simplePos="0" relativeHeight="251660288" behindDoc="0" locked="0" layoutInCell="1" allowOverlap="1">
            <wp:simplePos x="0" y="0"/>
            <wp:positionH relativeFrom="page">
              <wp:posOffset>1315720</wp:posOffset>
            </wp:positionH>
            <wp:positionV relativeFrom="paragraph">
              <wp:posOffset>100965</wp:posOffset>
            </wp:positionV>
            <wp:extent cx="4380230" cy="447675"/>
            <wp:effectExtent l="0" t="0" r="0" b="0"/>
            <wp:wrapTopAndBottom/>
            <wp:docPr id="189" name="image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95.jpeg"/>
                    <pic:cNvPicPr>
                      <a:picLocks noChangeAspect="1"/>
                    </pic:cNvPicPr>
                  </pic:nvPicPr>
                  <pic:blipFill>
                    <a:blip r:embed="rId100" cstate="print"/>
                    <a:stretch>
                      <a:fillRect/>
                    </a:stretch>
                  </pic:blipFill>
                  <pic:spPr>
                    <a:xfrm>
                      <a:off x="0" y="0"/>
                      <a:ext cx="4380062" cy="447484"/>
                    </a:xfrm>
                    <a:prstGeom prst="rect">
                      <a:avLst/>
                    </a:prstGeom>
                  </pic:spPr>
                </pic:pic>
              </a:graphicData>
            </a:graphic>
          </wp:anchor>
        </w:drawing>
      </w:r>
    </w:p>
    <w:p>
      <w:pPr>
        <w:pStyle w:val="3"/>
        <w:spacing w:before="124" w:line="324" w:lineRule="auto"/>
        <w:ind w:left="120" w:right="297" w:firstLine="420"/>
        <w:jc w:val="both"/>
      </w:pPr>
      <w:r>
        <w:rPr>
          <w:spacing w:val="-2"/>
        </w:rPr>
        <w:t xml:space="preserve">第 </w:t>
      </w:r>
      <w:r>
        <w:rPr>
          <w:rFonts w:ascii="Calibri" w:eastAsia="Calibri"/>
        </w:rPr>
        <w:t xml:space="preserve">1 </w:t>
      </w:r>
      <w:r>
        <w:rPr>
          <w:spacing w:val="-1"/>
        </w:rPr>
        <w:t xml:space="preserve">个问题与输入层的 </w:t>
      </w:r>
      <w:r>
        <w:rPr>
          <w:rFonts w:ascii="Calibri" w:eastAsia="Calibri"/>
        </w:rPr>
        <w:t xml:space="preserve">one-hot </w:t>
      </w:r>
      <w:r>
        <w:rPr>
          <w:spacing w:val="-4"/>
        </w:rPr>
        <w:t xml:space="preserve">表示有关。这是因为我们用 </w:t>
      </w:r>
      <w:r>
        <w:rPr>
          <w:rFonts w:ascii="Calibri" w:eastAsia="Calibri"/>
        </w:rPr>
        <w:t xml:space="preserve">one-hot </w:t>
      </w:r>
      <w:r>
        <w:rPr>
          <w:spacing w:val="-3"/>
        </w:rPr>
        <w:t>表示来处理单词，随着词汇量</w:t>
      </w:r>
      <w:r>
        <w:rPr>
          <w:spacing w:val="-1"/>
        </w:rPr>
        <w:t>的增加，</w:t>
      </w:r>
      <w:r>
        <w:rPr>
          <w:rFonts w:ascii="Calibri" w:eastAsia="Calibri"/>
          <w:spacing w:val="-3"/>
        </w:rPr>
        <w:t xml:space="preserve">one-hot </w:t>
      </w:r>
      <w:r>
        <w:rPr>
          <w:spacing w:val="-3"/>
        </w:rPr>
        <w:t xml:space="preserve">表示的向量大小也会增加。比如，在词汇量有 </w:t>
      </w:r>
      <w:r>
        <w:rPr>
          <w:rFonts w:ascii="Calibri" w:eastAsia="Calibri"/>
        </w:rPr>
        <w:t xml:space="preserve">100 </w:t>
      </w:r>
      <w:r>
        <w:rPr>
          <w:spacing w:val="-3"/>
        </w:rPr>
        <w:t xml:space="preserve">万个的情况下，仅 </w:t>
      </w:r>
      <w:r>
        <w:rPr>
          <w:rFonts w:ascii="Calibri" w:eastAsia="Calibri"/>
        </w:rPr>
        <w:t xml:space="preserve">one-hot </w:t>
      </w:r>
      <w:r>
        <w:rPr>
          <w:spacing w:val="-3"/>
        </w:rPr>
        <w:t>表示本身</w:t>
      </w:r>
      <w:r>
        <w:rPr>
          <w:spacing w:val="-1"/>
        </w:rPr>
        <w:t xml:space="preserve">就需要占用 </w:t>
      </w:r>
      <w:r>
        <w:rPr>
          <w:rFonts w:ascii="Calibri" w:eastAsia="Calibri"/>
        </w:rPr>
        <w:t xml:space="preserve">100 </w:t>
      </w:r>
      <w:r>
        <w:rPr>
          <w:spacing w:val="-4"/>
        </w:rPr>
        <w:t xml:space="preserve">万个元素的内存大小。此外，还需要计算 </w:t>
      </w:r>
      <w:r>
        <w:rPr>
          <w:rFonts w:ascii="Calibri" w:eastAsia="Calibri"/>
        </w:rPr>
        <w:t xml:space="preserve">one-hot </w:t>
      </w:r>
      <w:r>
        <w:rPr>
          <w:spacing w:val="-1"/>
        </w:rPr>
        <w:t xml:space="preserve">表示和权重矩阵 </w:t>
      </w:r>
      <w:r>
        <w:rPr>
          <w:rFonts w:ascii="Calibri" w:eastAsia="Calibri"/>
        </w:rPr>
        <w:t xml:space="preserve">Win </w:t>
      </w:r>
      <w:r>
        <w:rPr>
          <w:spacing w:val="-4"/>
        </w:rPr>
        <w:t xml:space="preserve">的乘积，这也要花费大量的计算资源。关于这个问题，我们会在 </w:t>
      </w:r>
      <w:r>
        <w:rPr>
          <w:rFonts w:ascii="Calibri" w:eastAsia="Calibri"/>
        </w:rPr>
        <w:t xml:space="preserve">4.1 </w:t>
      </w:r>
      <w:r>
        <w:rPr>
          <w:spacing w:val="-1"/>
        </w:rPr>
        <w:t xml:space="preserve">节中通过引入新的 </w:t>
      </w:r>
      <w:r>
        <w:rPr>
          <w:rFonts w:ascii="Calibri" w:eastAsia="Calibri"/>
        </w:rPr>
        <w:t xml:space="preserve">Embedding </w:t>
      </w:r>
      <w:r>
        <w:t>层来解决。</w:t>
      </w:r>
    </w:p>
    <w:p>
      <w:pPr>
        <w:pStyle w:val="3"/>
        <w:spacing w:before="2" w:line="324" w:lineRule="auto"/>
        <w:ind w:left="120" w:right="296" w:firstLine="420"/>
        <w:jc w:val="both"/>
      </w:pPr>
      <w:r>
        <w:t xml:space="preserve">第 </w:t>
      </w:r>
      <w:r>
        <w:rPr>
          <w:rFonts w:ascii="Calibri" w:eastAsia="Calibri"/>
        </w:rPr>
        <w:t xml:space="preserve">2 </w:t>
      </w:r>
      <w:r>
        <w:t xml:space="preserve">个问题是中间层之后的计算。首先，中间层和权重矩阵 </w:t>
      </w:r>
      <w:r>
        <w:rPr>
          <w:rFonts w:ascii="Calibri" w:eastAsia="Calibri"/>
        </w:rPr>
        <w:t xml:space="preserve">Wout </w:t>
      </w:r>
      <w:r>
        <w:t>的乘积需要大量的计算。其次， 随着词汇量的增加，</w:t>
      </w:r>
      <w:r>
        <w:rPr>
          <w:rFonts w:ascii="Calibri" w:eastAsia="Calibri"/>
        </w:rPr>
        <w:t xml:space="preserve">Softmax </w:t>
      </w:r>
      <w:r>
        <w:t xml:space="preserve">层的计算量也会增加。关于这些问题，我们将在 </w:t>
      </w:r>
      <w:r>
        <w:rPr>
          <w:rFonts w:ascii="Calibri" w:eastAsia="Calibri"/>
        </w:rPr>
        <w:t xml:space="preserve">4.2 </w:t>
      </w:r>
      <w:r>
        <w:t xml:space="preserve">节通过引入 </w:t>
      </w:r>
      <w:r>
        <w:rPr>
          <w:rFonts w:ascii="Calibri" w:eastAsia="Calibri"/>
        </w:rPr>
        <w:t xml:space="preserve">Negative Sampling </w:t>
      </w:r>
      <w:r>
        <w:t>这一新的损失函数来解决。下面就让我们通过改进来消除这两个瓶颈。</w:t>
      </w:r>
    </w:p>
    <w:p>
      <w:pPr>
        <w:pStyle w:val="3"/>
        <w:spacing w:before="7"/>
        <w:rPr>
          <w:sz w:val="24"/>
        </w:rPr>
      </w:pPr>
    </w:p>
    <w:p>
      <w:pPr>
        <w:pStyle w:val="3"/>
        <w:ind w:left="120"/>
        <w:rPr>
          <w:rFonts w:ascii="Calibri" w:eastAsia="Calibri"/>
        </w:rPr>
      </w:pPr>
      <w:r>
        <w:t xml:space="preserve">解决问题一：创建 </w:t>
      </w:r>
      <w:r>
        <w:rPr>
          <w:rFonts w:ascii="Calibri" w:eastAsia="Calibri"/>
        </w:rPr>
        <w:t>Embedding</w:t>
      </w:r>
    </w:p>
    <w:p>
      <w:pPr>
        <w:pStyle w:val="3"/>
        <w:spacing w:before="81" w:line="324" w:lineRule="auto"/>
        <w:ind w:left="120" w:right="297" w:firstLine="420"/>
        <w:jc w:val="both"/>
      </w:pPr>
      <w:r>
        <w:t>我们创建一个从权重参数中抽取</w:t>
      </w:r>
      <w:r>
        <w:rPr>
          <w:rFonts w:ascii="Calibri" w:hAnsi="Calibri" w:eastAsia="Calibri"/>
        </w:rPr>
        <w:t>“</w:t>
      </w:r>
      <w:r>
        <w:t xml:space="preserve">单词 </w:t>
      </w:r>
      <w:r>
        <w:rPr>
          <w:rFonts w:ascii="Calibri" w:hAnsi="Calibri" w:eastAsia="Calibri"/>
        </w:rPr>
        <w:t xml:space="preserve">ID </w:t>
      </w:r>
      <w:r>
        <w:t>对应行（向量）</w:t>
      </w:r>
      <w:r>
        <w:rPr>
          <w:rFonts w:ascii="Calibri" w:hAnsi="Calibri" w:eastAsia="Calibri"/>
        </w:rPr>
        <w:t>”</w:t>
      </w:r>
      <w:r>
        <w:t xml:space="preserve">的层，这里我们称之为 </w:t>
      </w:r>
      <w:r>
        <w:rPr>
          <w:rFonts w:ascii="Calibri" w:hAnsi="Calibri" w:eastAsia="Calibri"/>
        </w:rPr>
        <w:t xml:space="preserve">Embedding </w:t>
      </w:r>
      <w:r>
        <w:t>层。顺便说一句，</w:t>
      </w:r>
      <w:r>
        <w:rPr>
          <w:rFonts w:ascii="Calibri" w:hAnsi="Calibri" w:eastAsia="Calibri"/>
        </w:rPr>
        <w:t xml:space="preserve">Embedding </w:t>
      </w:r>
      <w:r>
        <w:t>来自</w:t>
      </w:r>
      <w:r>
        <w:rPr>
          <w:rFonts w:ascii="Calibri" w:hAnsi="Calibri" w:eastAsia="Calibri"/>
        </w:rPr>
        <w:t>“</w:t>
      </w:r>
      <w:r>
        <w:t>词嵌入</w:t>
      </w:r>
      <w:r>
        <w:rPr>
          <w:rFonts w:ascii="Calibri" w:hAnsi="Calibri" w:eastAsia="Calibri"/>
        </w:rPr>
        <w:t>”</w:t>
      </w:r>
      <w:r>
        <w:t>（</w:t>
      </w:r>
      <w:r>
        <w:rPr>
          <w:rFonts w:ascii="Calibri" w:hAnsi="Calibri" w:eastAsia="Calibri"/>
        </w:rPr>
        <w:t>word embedding</w:t>
      </w:r>
      <w:r>
        <w:t xml:space="preserve">）这一术语。也就是说，在这个 </w:t>
      </w:r>
      <w:r>
        <w:rPr>
          <w:rFonts w:ascii="Calibri" w:hAnsi="Calibri" w:eastAsia="Calibri"/>
        </w:rPr>
        <w:t xml:space="preserve">Embedding </w:t>
      </w:r>
      <w:r>
        <w:t>层存放词嵌入（分布式表示）。</w:t>
      </w:r>
    </w:p>
    <w:p>
      <w:pPr>
        <w:pStyle w:val="3"/>
        <w:spacing w:before="2" w:line="324" w:lineRule="auto"/>
        <w:ind w:left="120" w:right="297" w:firstLine="420"/>
        <w:jc w:val="both"/>
      </w:pPr>
      <w:r>
        <w:t>正向传播：</w:t>
      </w:r>
      <w:r>
        <w:rPr>
          <w:rFonts w:ascii="Calibri" w:eastAsia="Calibri"/>
        </w:rPr>
        <w:t xml:space="preserve">Embedding </w:t>
      </w:r>
      <w:r>
        <w:t xml:space="preserve">层的正向传播只是从权重矩阵 </w:t>
      </w:r>
      <w:r>
        <w:rPr>
          <w:rFonts w:ascii="Calibri" w:eastAsia="Calibri"/>
        </w:rPr>
        <w:t xml:space="preserve">W </w:t>
      </w:r>
      <w:r>
        <w:t>中提取特定的行，并将该特定行的神经元原样传给下一层</w:t>
      </w:r>
    </w:p>
    <w:p>
      <w:pPr>
        <w:pStyle w:val="3"/>
        <w:spacing w:before="2"/>
        <w:ind w:left="540"/>
      </w:pPr>
      <w:r>
        <w:t>反向传播：在反向传播时，从上一层（输出侧的层）传过来的梯度将原样传给下一层</w:t>
      </w:r>
    </w:p>
    <w:p>
      <w:pPr>
        <w:pStyle w:val="3"/>
        <w:spacing w:before="81" w:line="324" w:lineRule="auto"/>
        <w:ind w:left="120" w:right="297" w:firstLine="420"/>
      </w:pPr>
      <w:r>
        <w:t xml:space="preserve">这里，取出权重梯度 </w:t>
      </w:r>
      <w:r>
        <w:rPr>
          <w:rFonts w:ascii="Calibri" w:eastAsia="Calibri"/>
        </w:rPr>
        <w:t>dW</w:t>
      </w:r>
      <w:r>
        <w:t xml:space="preserve">，通过 </w:t>
      </w:r>
      <w:r>
        <w:rPr>
          <w:rFonts w:ascii="Calibri" w:eastAsia="Calibri"/>
        </w:rPr>
        <w:t xml:space="preserve">dW[...] = 0 </w:t>
      </w:r>
      <w:r>
        <w:t xml:space="preserve">将 </w:t>
      </w:r>
      <w:r>
        <w:rPr>
          <w:rFonts w:ascii="Calibri" w:eastAsia="Calibri"/>
        </w:rPr>
        <w:t xml:space="preserve">dW </w:t>
      </w:r>
      <w:r>
        <w:t xml:space="preserve">的元素设为 </w:t>
      </w:r>
      <w:r>
        <w:rPr>
          <w:rFonts w:ascii="Calibri" w:eastAsia="Calibri"/>
        </w:rPr>
        <w:t>0</w:t>
      </w:r>
      <w:r>
        <w:t xml:space="preserve">（并不是将 </w:t>
      </w:r>
      <w:r>
        <w:rPr>
          <w:rFonts w:ascii="Calibri" w:eastAsia="Calibri"/>
        </w:rPr>
        <w:t xml:space="preserve">dW </w:t>
      </w:r>
      <w:r>
        <w:t xml:space="preserve">设为 </w:t>
      </w:r>
      <w:r>
        <w:rPr>
          <w:rFonts w:ascii="Calibri" w:eastAsia="Calibri"/>
        </w:rPr>
        <w:t>0</w:t>
      </w:r>
      <w:r>
        <w:t>，而是保持</w:t>
      </w:r>
      <w:r>
        <w:rPr>
          <w:rFonts w:ascii="Calibri" w:eastAsia="Calibri"/>
        </w:rPr>
        <w:t xml:space="preserve">dW </w:t>
      </w:r>
      <w:r>
        <w:t xml:space="preserve">的形状不变，将它的元素设为 </w:t>
      </w:r>
      <w:r>
        <w:rPr>
          <w:rFonts w:ascii="Calibri" w:eastAsia="Calibri"/>
        </w:rPr>
        <w:t>0</w:t>
      </w:r>
      <w:r>
        <w:t xml:space="preserve">）。然后，将上一 层传来的梯度 </w:t>
      </w:r>
      <w:r>
        <w:rPr>
          <w:rFonts w:ascii="Calibri" w:eastAsia="Calibri"/>
        </w:rPr>
        <w:t xml:space="preserve">dout </w:t>
      </w:r>
      <w:r>
        <w:t xml:space="preserve">写入 </w:t>
      </w:r>
      <w:r>
        <w:rPr>
          <w:rFonts w:ascii="Calibri" w:eastAsia="Calibri"/>
        </w:rPr>
        <w:t xml:space="preserve">idx </w:t>
      </w:r>
      <w:r>
        <w:t>指定的行。</w:t>
      </w:r>
    </w:p>
    <w:p>
      <w:pPr>
        <w:spacing w:after="0" w:line="324" w:lineRule="auto"/>
        <w:sectPr>
          <w:pgSz w:w="11910" w:h="16840"/>
          <w:pgMar w:top="1400" w:right="1500" w:bottom="280" w:left="1680" w:header="720" w:footer="720" w:gutter="0"/>
          <w:cols w:space="720" w:num="1"/>
        </w:sectPr>
      </w:pPr>
    </w:p>
    <w:p>
      <w:pPr>
        <w:pStyle w:val="3"/>
        <w:ind w:left="1757"/>
        <w:rPr>
          <w:sz w:val="20"/>
        </w:rPr>
      </w:pPr>
      <w:r>
        <w:rPr>
          <w:sz w:val="20"/>
        </w:rPr>
        <w:drawing>
          <wp:inline distT="0" distB="0" distL="0" distR="0">
            <wp:extent cx="3367405" cy="2849880"/>
            <wp:effectExtent l="0" t="0" r="0" b="0"/>
            <wp:docPr id="191" name="image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96.jpeg"/>
                    <pic:cNvPicPr>
                      <a:picLocks noChangeAspect="1"/>
                    </pic:cNvPicPr>
                  </pic:nvPicPr>
                  <pic:blipFill>
                    <a:blip r:embed="rId101" cstate="print"/>
                    <a:stretch>
                      <a:fillRect/>
                    </a:stretch>
                  </pic:blipFill>
                  <pic:spPr>
                    <a:xfrm>
                      <a:off x="0" y="0"/>
                      <a:ext cx="3367969" cy="2850356"/>
                    </a:xfrm>
                    <a:prstGeom prst="rect">
                      <a:avLst/>
                    </a:prstGeom>
                  </pic:spPr>
                </pic:pic>
              </a:graphicData>
            </a:graphic>
          </wp:inline>
        </w:drawing>
      </w:r>
    </w:p>
    <w:p>
      <w:pPr>
        <w:pStyle w:val="3"/>
        <w:spacing w:before="11"/>
        <w:rPr>
          <w:sz w:val="10"/>
        </w:rPr>
      </w:pPr>
    </w:p>
    <w:p>
      <w:pPr>
        <w:pStyle w:val="3"/>
        <w:spacing w:before="75"/>
        <w:ind w:right="298"/>
        <w:jc w:val="right"/>
        <w:rPr>
          <w:rFonts w:ascii="Calibri" w:eastAsia="Calibri"/>
        </w:rPr>
      </w:pPr>
      <w:r>
        <w:rPr>
          <w:spacing w:val="-1"/>
        </w:rPr>
        <w:t xml:space="preserve">在刚才的 </w:t>
      </w:r>
      <w:r>
        <w:rPr>
          <w:rFonts w:ascii="Calibri" w:eastAsia="Calibri"/>
        </w:rPr>
        <w:t>backward</w:t>
      </w:r>
      <w:r>
        <w:rPr>
          <w:rFonts w:ascii="Calibri" w:eastAsia="Calibri"/>
          <w:spacing w:val="2"/>
        </w:rPr>
        <w:t xml:space="preserve">()  </w:t>
      </w:r>
      <w:r>
        <w:rPr>
          <w:spacing w:val="-13"/>
        </w:rPr>
        <w:t xml:space="preserve">的实现中，存在一个问题，这一问题发生在 </w:t>
      </w:r>
      <w:r>
        <w:rPr>
          <w:rFonts w:ascii="Calibri" w:eastAsia="Calibri"/>
        </w:rPr>
        <w:t>idx</w:t>
      </w:r>
      <w:r>
        <w:rPr>
          <w:rFonts w:ascii="Calibri" w:eastAsia="Calibri"/>
          <w:spacing w:val="4"/>
        </w:rPr>
        <w:t xml:space="preserve">  </w:t>
      </w:r>
      <w:r>
        <w:rPr>
          <w:spacing w:val="-13"/>
        </w:rPr>
        <w:t xml:space="preserve">的元素出现重复时。比如，当 </w:t>
      </w:r>
      <w:r>
        <w:rPr>
          <w:rFonts w:ascii="Calibri" w:eastAsia="Calibri"/>
        </w:rPr>
        <w:t>idx</w:t>
      </w:r>
    </w:p>
    <w:p>
      <w:pPr>
        <w:pStyle w:val="3"/>
        <w:spacing w:before="82"/>
        <w:ind w:right="314"/>
        <w:jc w:val="right"/>
      </w:pPr>
      <w:r>
        <w:rPr>
          <w:spacing w:val="-2"/>
        </w:rPr>
        <w:t xml:space="preserve">为 </w:t>
      </w:r>
      <w:r>
        <w:rPr>
          <w:rFonts w:ascii="Calibri" w:hAnsi="Calibri" w:eastAsia="Calibri"/>
        </w:rPr>
        <w:t>[0, 2</w:t>
      </w:r>
      <w:r>
        <w:rPr>
          <w:rFonts w:ascii="Calibri" w:hAnsi="Calibri" w:eastAsia="Calibri"/>
          <w:spacing w:val="-2"/>
        </w:rPr>
        <w:t xml:space="preserve">, </w:t>
      </w:r>
      <w:r>
        <w:rPr>
          <w:rFonts w:ascii="Calibri" w:hAnsi="Calibri" w:eastAsia="Calibri"/>
        </w:rPr>
        <w:t>0</w:t>
      </w:r>
      <w:r>
        <w:rPr>
          <w:rFonts w:ascii="Calibri" w:hAnsi="Calibri" w:eastAsia="Calibri"/>
          <w:spacing w:val="-1"/>
        </w:rPr>
        <w:t xml:space="preserve">, </w:t>
      </w:r>
      <w:r>
        <w:rPr>
          <w:rFonts w:ascii="Calibri" w:hAnsi="Calibri" w:eastAsia="Calibri"/>
        </w:rPr>
        <w:t>4</w:t>
      </w:r>
      <w:r>
        <w:rPr>
          <w:rFonts w:ascii="Calibri" w:hAnsi="Calibri" w:eastAsia="Calibri"/>
          <w:spacing w:val="2"/>
        </w:rPr>
        <w:t xml:space="preserve">]  </w:t>
      </w:r>
      <w:r>
        <w:rPr>
          <w:spacing w:val="-1"/>
        </w:rPr>
        <w:t xml:space="preserve">时，就会发生图 </w:t>
      </w:r>
      <w:r>
        <w:rPr>
          <w:rFonts w:ascii="Calibri" w:hAnsi="Calibri" w:eastAsia="Calibri"/>
        </w:rPr>
        <w:t>4-5</w:t>
      </w:r>
      <w:r>
        <w:rPr>
          <w:rFonts w:ascii="Calibri" w:hAnsi="Calibri" w:eastAsia="Calibri"/>
          <w:spacing w:val="4"/>
        </w:rPr>
        <w:t xml:space="preserve">  </w:t>
      </w:r>
      <w:r>
        <w:t>中的问题。为了解决这个重复问题，需要进行</w:t>
      </w:r>
      <w:r>
        <w:rPr>
          <w:rFonts w:ascii="Calibri" w:hAnsi="Calibri" w:eastAsia="Calibri"/>
        </w:rPr>
        <w:t>“</w:t>
      </w:r>
      <w:r>
        <w:t>加法</w:t>
      </w:r>
      <w:r>
        <w:rPr>
          <w:rFonts w:ascii="Calibri" w:hAnsi="Calibri" w:eastAsia="Calibri"/>
        </w:rPr>
        <w:t>”</w:t>
      </w:r>
      <w:r>
        <w:t>，而不是</w:t>
      </w:r>
      <w:r>
        <w:rPr>
          <w:rFonts w:ascii="Calibri" w:hAnsi="Calibri" w:eastAsia="Calibri"/>
        </w:rPr>
        <w:t>“</w:t>
      </w:r>
      <w:r>
        <w:t>写入</w:t>
      </w:r>
      <w:r>
        <w:rPr>
          <w:rFonts w:ascii="Calibri" w:hAnsi="Calibri" w:eastAsia="Calibri"/>
        </w:rPr>
        <w:t>”</w:t>
      </w:r>
      <w:r>
        <w:t>。</w:t>
      </w:r>
    </w:p>
    <w:p>
      <w:pPr>
        <w:pStyle w:val="3"/>
        <w:spacing w:before="11"/>
        <w:rPr>
          <w:sz w:val="25"/>
        </w:rPr>
      </w:pPr>
      <w:r>
        <w:drawing>
          <wp:anchor distT="0" distB="0" distL="0" distR="0" simplePos="0" relativeHeight="251660288" behindDoc="0" locked="0" layoutInCell="1" allowOverlap="1">
            <wp:simplePos x="0" y="0"/>
            <wp:positionH relativeFrom="page">
              <wp:posOffset>1874520</wp:posOffset>
            </wp:positionH>
            <wp:positionV relativeFrom="paragraph">
              <wp:posOffset>234950</wp:posOffset>
            </wp:positionV>
            <wp:extent cx="4002405" cy="2288540"/>
            <wp:effectExtent l="0" t="0" r="0" b="0"/>
            <wp:wrapTopAndBottom/>
            <wp:docPr id="193" name="image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97.jpeg"/>
                    <pic:cNvPicPr>
                      <a:picLocks noChangeAspect="1"/>
                    </pic:cNvPicPr>
                  </pic:nvPicPr>
                  <pic:blipFill>
                    <a:blip r:embed="rId102" cstate="print"/>
                    <a:stretch>
                      <a:fillRect/>
                    </a:stretch>
                  </pic:blipFill>
                  <pic:spPr>
                    <a:xfrm>
                      <a:off x="0" y="0"/>
                      <a:ext cx="4002525" cy="2288381"/>
                    </a:xfrm>
                    <a:prstGeom prst="rect">
                      <a:avLst/>
                    </a:prstGeom>
                  </pic:spPr>
                </pic:pic>
              </a:graphicData>
            </a:graphic>
          </wp:anchor>
        </w:drawing>
      </w:r>
    </w:p>
    <w:p>
      <w:pPr>
        <w:pStyle w:val="3"/>
        <w:rPr>
          <w:sz w:val="20"/>
        </w:rPr>
      </w:pPr>
    </w:p>
    <w:p>
      <w:pPr>
        <w:pStyle w:val="3"/>
        <w:rPr>
          <w:sz w:val="20"/>
        </w:rPr>
      </w:pPr>
    </w:p>
    <w:p>
      <w:pPr>
        <w:pStyle w:val="3"/>
        <w:spacing w:before="1"/>
        <w:rPr>
          <w:sz w:val="19"/>
        </w:rPr>
      </w:pPr>
    </w:p>
    <w:p>
      <w:pPr>
        <w:pStyle w:val="11"/>
        <w:numPr>
          <w:ilvl w:val="0"/>
          <w:numId w:val="26"/>
        </w:numPr>
        <w:tabs>
          <w:tab w:val="left" w:pos="346"/>
        </w:tabs>
        <w:spacing w:before="1" w:after="0" w:line="240" w:lineRule="auto"/>
        <w:ind w:left="345" w:right="0" w:hanging="226"/>
        <w:jc w:val="left"/>
        <w:rPr>
          <w:rFonts w:ascii="Calibri" w:eastAsia="Calibri"/>
          <w:color w:val="C00000"/>
          <w:sz w:val="18"/>
        </w:rPr>
      </w:pPr>
      <w:bookmarkStart w:id="86" w:name="_bookmark62"/>
      <w:bookmarkEnd w:id="86"/>
      <w:bookmarkStart w:id="87" w:name="_bookmark62"/>
      <w:bookmarkEnd w:id="87"/>
      <w:r>
        <w:rPr>
          <w:color w:val="C00000"/>
          <w:sz w:val="18"/>
        </w:rPr>
        <w:t>如果负样本太多，就用采样的方法，看一下</w:t>
      </w:r>
      <w:r>
        <w:rPr>
          <w:color w:val="C00000"/>
          <w:sz w:val="18"/>
          <w:shd w:val="clear" w:color="auto" w:fill="FFFF00"/>
        </w:rPr>
        <w:t>负采样</w:t>
      </w:r>
      <w:r>
        <w:rPr>
          <w:color w:val="C00000"/>
          <w:sz w:val="18"/>
        </w:rPr>
        <w:t>的步骤</w:t>
      </w:r>
    </w:p>
    <w:p>
      <w:pPr>
        <w:pStyle w:val="3"/>
        <w:spacing w:before="81" w:line="324" w:lineRule="auto"/>
        <w:ind w:left="120" w:right="361" w:firstLine="420"/>
      </w:pPr>
      <w:r>
        <w:t>负采样：下面，我们来解释一下负采样。这个方法的</w:t>
      </w:r>
      <w:r>
        <w:rPr>
          <w:color w:val="C00000"/>
        </w:rPr>
        <w:t>关键思想在于二分类 （</w:t>
      </w:r>
      <w:r>
        <w:rPr>
          <w:rFonts w:ascii="Calibri" w:eastAsia="Calibri"/>
          <w:color w:val="C00000"/>
        </w:rPr>
        <w:t>binary classification</w:t>
      </w:r>
      <w:r>
        <w:rPr>
          <w:color w:val="C00000"/>
        </w:rPr>
        <w:t>）， 更准确地说，是用二分类拟合多分类（</w:t>
      </w:r>
      <w:r>
        <w:rPr>
          <w:rFonts w:ascii="Calibri" w:eastAsia="Calibri"/>
          <w:color w:val="C00000"/>
        </w:rPr>
        <w:t>multiclass classification</w:t>
      </w:r>
      <w:r>
        <w:rPr>
          <w:color w:val="C00000"/>
        </w:rPr>
        <w:t>），这是理解负采样的重点。</w:t>
      </w:r>
    </w:p>
    <w:p>
      <w:pPr>
        <w:pStyle w:val="3"/>
        <w:spacing w:before="1" w:line="324" w:lineRule="auto"/>
        <w:ind w:left="120" w:right="297" w:firstLine="420"/>
      </w:pPr>
      <w:r>
        <w:rPr>
          <w:spacing w:val="-6"/>
        </w:rPr>
        <w:t xml:space="preserve">输出层的神经元仅有一个。因此，要计算中间层和输出侧的权重矩阵的乘积，只需要提取 </w:t>
      </w:r>
      <w:r>
        <w:rPr>
          <w:rFonts w:ascii="Calibri" w:eastAsia="Calibri"/>
        </w:rPr>
        <w:t xml:space="preserve">say </w:t>
      </w:r>
      <w:r>
        <w:rPr>
          <w:spacing w:val="-5"/>
        </w:rPr>
        <w:t>对应的</w:t>
      </w:r>
      <w:r>
        <w:t>列（单词向量），并用它与中间层的神经元计算内积即可</w:t>
      </w:r>
    </w:p>
    <w:p>
      <w:pPr>
        <w:spacing w:after="0" w:line="324" w:lineRule="auto"/>
        <w:sectPr>
          <w:pgSz w:w="11910" w:h="16840"/>
          <w:pgMar w:top="1440" w:right="1500" w:bottom="280" w:left="1680" w:header="720" w:footer="720" w:gutter="0"/>
          <w:cols w:space="720" w:num="1"/>
        </w:sectPr>
      </w:pPr>
    </w:p>
    <w:p>
      <w:pPr>
        <w:pStyle w:val="3"/>
        <w:ind w:left="1376"/>
        <w:rPr>
          <w:sz w:val="20"/>
        </w:rPr>
      </w:pPr>
      <w:r>
        <w:rPr>
          <w:sz w:val="20"/>
        </w:rPr>
        <w:drawing>
          <wp:inline distT="0" distB="0" distL="0" distR="0">
            <wp:extent cx="3648075" cy="1931670"/>
            <wp:effectExtent l="0" t="0" r="0" b="0"/>
            <wp:docPr id="195" name="image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98.jpeg"/>
                    <pic:cNvPicPr>
                      <a:picLocks noChangeAspect="1"/>
                    </pic:cNvPicPr>
                  </pic:nvPicPr>
                  <pic:blipFill>
                    <a:blip r:embed="rId103" cstate="print"/>
                    <a:stretch>
                      <a:fillRect/>
                    </a:stretch>
                  </pic:blipFill>
                  <pic:spPr>
                    <a:xfrm>
                      <a:off x="0" y="0"/>
                      <a:ext cx="3648553" cy="1932241"/>
                    </a:xfrm>
                    <a:prstGeom prst="rect">
                      <a:avLst/>
                    </a:prstGeom>
                  </pic:spPr>
                </pic:pic>
              </a:graphicData>
            </a:graphic>
          </wp:inline>
        </w:drawing>
      </w:r>
    </w:p>
    <w:p>
      <w:pPr>
        <w:pStyle w:val="3"/>
        <w:spacing w:before="61" w:line="324" w:lineRule="auto"/>
        <w:ind w:left="120" w:right="297" w:firstLine="420"/>
        <w:jc w:val="both"/>
      </w:pPr>
      <w:r>
        <w:rPr>
          <w:rFonts w:ascii="Calibri" w:hAnsi="Calibri" w:eastAsia="Calibri"/>
        </w:rPr>
        <w:t xml:space="preserve">y </w:t>
      </w:r>
      <w:r>
        <w:rPr>
          <w:spacing w:val="-1"/>
        </w:rPr>
        <w:t>是神经网络输出的概率，</w:t>
      </w:r>
      <w:r>
        <w:rPr>
          <w:rFonts w:ascii="Calibri" w:hAnsi="Calibri" w:eastAsia="Calibri"/>
          <w:spacing w:val="-5"/>
        </w:rPr>
        <w:t>t</w:t>
      </w:r>
      <w:r>
        <w:rPr>
          <w:rFonts w:ascii="Calibri" w:hAnsi="Calibri" w:eastAsia="Calibri"/>
          <w:spacing w:val="4"/>
        </w:rPr>
        <w:t xml:space="preserve">  </w:t>
      </w:r>
      <w:r>
        <w:rPr>
          <w:spacing w:val="-1"/>
        </w:rPr>
        <w:t>是正确解标签，</w:t>
      </w:r>
      <w:r>
        <w:rPr>
          <w:rFonts w:ascii="Calibri" w:hAnsi="Calibri" w:eastAsia="Calibri"/>
          <w:spacing w:val="-5"/>
        </w:rPr>
        <w:t>y</w:t>
      </w:r>
      <w:r>
        <w:rPr>
          <w:rFonts w:ascii="Calibri" w:hAnsi="Calibri" w:eastAsia="Calibri"/>
          <w:spacing w:val="-1"/>
        </w:rPr>
        <w:t xml:space="preserve"> − </w:t>
      </w:r>
      <w:r>
        <w:rPr>
          <w:rFonts w:ascii="Calibri" w:hAnsi="Calibri" w:eastAsia="Calibri"/>
        </w:rPr>
        <w:t>t</w:t>
      </w:r>
      <w:r>
        <w:rPr>
          <w:rFonts w:ascii="Calibri" w:hAnsi="Calibri" w:eastAsia="Calibri"/>
          <w:spacing w:val="4"/>
        </w:rPr>
        <w:t xml:space="preserve">  </w:t>
      </w:r>
      <w:r>
        <w:rPr>
          <w:spacing w:val="-3"/>
        </w:rPr>
        <w:t>正好是这两个值的差。这意味着，当正确解标签是</w:t>
      </w:r>
      <w:r>
        <w:rPr>
          <w:rFonts w:ascii="Calibri" w:hAnsi="Calibri" w:eastAsia="Calibri"/>
        </w:rPr>
        <w:t>1</w:t>
      </w:r>
      <w:r>
        <w:rPr>
          <w:rFonts w:ascii="Calibri" w:hAnsi="Calibri" w:eastAsia="Calibri"/>
          <w:spacing w:val="6"/>
        </w:rPr>
        <w:t xml:space="preserve"> </w:t>
      </w:r>
      <w:r>
        <w:t xml:space="preserve">时，如果 </w:t>
      </w:r>
      <w:r>
        <w:rPr>
          <w:rFonts w:ascii="Calibri" w:hAnsi="Calibri" w:eastAsia="Calibri"/>
        </w:rPr>
        <w:t xml:space="preserve">y </w:t>
      </w:r>
      <w:r>
        <w:t xml:space="preserve">尽可能地接近 </w:t>
      </w:r>
      <w:r>
        <w:rPr>
          <w:rFonts w:ascii="Calibri" w:hAnsi="Calibri" w:eastAsia="Calibri"/>
        </w:rPr>
        <w:t>1</w:t>
      </w:r>
      <w:r>
        <w:t>（</w:t>
      </w:r>
      <w:r>
        <w:rPr>
          <w:rFonts w:ascii="Calibri" w:hAnsi="Calibri" w:eastAsia="Calibri"/>
        </w:rPr>
        <w:t>100%</w:t>
      </w:r>
      <w:r>
        <w:t xml:space="preserve">），误差将很小。反过来，如果 </w:t>
      </w:r>
      <w:r>
        <w:rPr>
          <w:rFonts w:ascii="Calibri" w:hAnsi="Calibri" w:eastAsia="Calibri"/>
        </w:rPr>
        <w:t xml:space="preserve">y </w:t>
      </w:r>
      <w:r>
        <w:t xml:space="preserve">远离 </w:t>
      </w:r>
      <w:r>
        <w:rPr>
          <w:rFonts w:ascii="Calibri" w:hAnsi="Calibri" w:eastAsia="Calibri"/>
        </w:rPr>
        <w:t>1</w:t>
      </w:r>
      <w:r>
        <w:t>，误差将增大。随后，这个误差向前面的层传播，当误差大时，模型学习得多；当误差小时，模型学习得少。</w:t>
      </w:r>
    </w:p>
    <w:p>
      <w:pPr>
        <w:pStyle w:val="3"/>
        <w:spacing w:before="6"/>
        <w:rPr>
          <w:sz w:val="24"/>
        </w:rPr>
      </w:pPr>
    </w:p>
    <w:p>
      <w:pPr>
        <w:pStyle w:val="3"/>
        <w:spacing w:line="324" w:lineRule="auto"/>
        <w:ind w:left="120" w:right="244" w:firstLine="420"/>
        <w:jc w:val="both"/>
      </w:pPr>
      <w:r>
        <w:rPr>
          <w:spacing w:val="-1"/>
        </w:rPr>
        <w:t xml:space="preserve">当前的神经网络只是学习了正例 </w:t>
      </w:r>
      <w:r>
        <w:rPr>
          <w:rFonts w:ascii="Calibri" w:eastAsia="Calibri"/>
        </w:rPr>
        <w:t>say</w:t>
      </w:r>
      <w:r>
        <w:rPr>
          <w:spacing w:val="-1"/>
        </w:rPr>
        <w:t xml:space="preserve">，但是对 </w:t>
      </w:r>
      <w:r>
        <w:rPr>
          <w:rFonts w:ascii="Calibri" w:eastAsia="Calibri"/>
        </w:rPr>
        <w:t xml:space="preserve">say </w:t>
      </w:r>
      <w:r>
        <w:rPr>
          <w:spacing w:val="-1"/>
        </w:rPr>
        <w:t xml:space="preserve">之外的负例一无所知。而我们真正要做的事情是， </w:t>
      </w:r>
      <w:r>
        <w:rPr>
          <w:spacing w:val="-3"/>
        </w:rPr>
        <w:t>对于正例</w:t>
      </w:r>
      <w:r>
        <w:rPr>
          <w:spacing w:val="-5"/>
        </w:rPr>
        <w:t>（</w:t>
      </w:r>
      <w:r>
        <w:rPr>
          <w:rFonts w:ascii="Calibri" w:eastAsia="Calibri"/>
          <w:spacing w:val="-5"/>
        </w:rPr>
        <w:t>say</w:t>
      </w:r>
      <w:r>
        <w:rPr>
          <w:spacing w:val="-5"/>
        </w:rPr>
        <w:t>），</w:t>
      </w:r>
      <w:r>
        <w:rPr>
          <w:spacing w:val="-2"/>
        </w:rPr>
        <w:t xml:space="preserve">使 </w:t>
      </w:r>
      <w:r>
        <w:rPr>
          <w:rFonts w:ascii="Calibri" w:eastAsia="Calibri"/>
        </w:rPr>
        <w:t>Sigmoid</w:t>
      </w:r>
      <w:r>
        <w:rPr>
          <w:rFonts w:ascii="Calibri" w:eastAsia="Calibri"/>
          <w:spacing w:val="5"/>
        </w:rPr>
        <w:t xml:space="preserve">  </w:t>
      </w:r>
      <w:r>
        <w:t xml:space="preserve">层的输出接近 </w:t>
      </w:r>
      <w:r>
        <w:rPr>
          <w:rFonts w:ascii="Calibri" w:eastAsia="Calibri"/>
          <w:spacing w:val="-7"/>
        </w:rPr>
        <w:t>1</w:t>
      </w:r>
      <w:r>
        <w:rPr>
          <w:spacing w:val="-5"/>
        </w:rPr>
        <w:t>；对于负例</w:t>
      </w:r>
      <w:r>
        <w:t>（</w:t>
      </w:r>
      <w:r>
        <w:rPr>
          <w:rFonts w:ascii="Calibri" w:eastAsia="Calibri"/>
        </w:rPr>
        <w:t>say</w:t>
      </w:r>
      <w:r>
        <w:rPr>
          <w:rFonts w:ascii="Calibri" w:eastAsia="Calibri"/>
          <w:spacing w:val="2"/>
        </w:rPr>
        <w:t xml:space="preserve">  </w:t>
      </w:r>
      <w:r>
        <w:t>以外的单词</w:t>
      </w:r>
      <w:r>
        <w:rPr>
          <w:spacing w:val="-12"/>
        </w:rPr>
        <w:t>），</w:t>
      </w:r>
      <w:r>
        <w:t xml:space="preserve">使 </w:t>
      </w:r>
      <w:r>
        <w:rPr>
          <w:rFonts w:ascii="Calibri" w:eastAsia="Calibri"/>
        </w:rPr>
        <w:t>Sigmoid</w:t>
      </w:r>
      <w:r>
        <w:rPr>
          <w:rFonts w:ascii="Calibri" w:eastAsia="Calibri"/>
          <w:spacing w:val="5"/>
        </w:rPr>
        <w:t xml:space="preserve">  </w:t>
      </w:r>
      <w:r>
        <w:t>层的输出接近</w:t>
      </w:r>
      <w:r>
        <w:rPr>
          <w:rFonts w:ascii="Calibri" w:eastAsia="Calibri"/>
        </w:rPr>
        <w:t>0</w:t>
      </w:r>
      <w:r>
        <w:t>。</w:t>
      </w:r>
    </w:p>
    <w:p>
      <w:pPr>
        <w:pStyle w:val="3"/>
        <w:spacing w:before="2" w:line="324" w:lineRule="auto"/>
        <w:ind w:left="120" w:right="297" w:firstLine="420"/>
        <w:jc w:val="both"/>
      </w:pPr>
      <w:r>
        <w:rPr>
          <w:spacing w:val="-3"/>
        </w:rPr>
        <w:t>如果以所有的负例为对象，词汇量将暴增至无法处理</w:t>
      </w:r>
      <w:r>
        <w:t>（</w:t>
      </w:r>
      <w:r>
        <w:rPr>
          <w:spacing w:val="-1"/>
        </w:rPr>
        <w:t>更何况本章的目的本来就是解决词汇量增加的</w:t>
      </w:r>
      <w:r>
        <w:t>问题）。为此，作为一种近似方法，</w:t>
      </w:r>
      <w:r>
        <w:rPr>
          <w:color w:val="C00000"/>
        </w:rPr>
        <w:t>我们将选择若干个（</w:t>
      </w:r>
      <w:r>
        <w:rPr>
          <w:rFonts w:ascii="Calibri" w:eastAsia="Calibri"/>
          <w:color w:val="C00000"/>
        </w:rPr>
        <w:t xml:space="preserve">5 </w:t>
      </w:r>
      <w:r>
        <w:rPr>
          <w:color w:val="C00000"/>
        </w:rPr>
        <w:t xml:space="preserve">个或者 </w:t>
      </w:r>
      <w:r>
        <w:rPr>
          <w:rFonts w:ascii="Calibri" w:eastAsia="Calibri"/>
          <w:color w:val="C00000"/>
        </w:rPr>
        <w:t xml:space="preserve">10 </w:t>
      </w:r>
      <w:r>
        <w:rPr>
          <w:color w:val="C00000"/>
        </w:rPr>
        <w:t>个）负例</w:t>
      </w:r>
      <w:r>
        <w:t>。</w:t>
      </w:r>
    </w:p>
    <w:p>
      <w:pPr>
        <w:pStyle w:val="3"/>
        <w:spacing w:before="6"/>
        <w:rPr>
          <w:sz w:val="24"/>
        </w:rPr>
      </w:pPr>
    </w:p>
    <w:p>
      <w:pPr>
        <w:pStyle w:val="3"/>
        <w:ind w:left="120"/>
      </w:pPr>
      <w:r>
        <w:rPr>
          <w:color w:val="C00000"/>
        </w:rPr>
        <w:t>负采样的采样方法：</w:t>
      </w:r>
    </w:p>
    <w:p>
      <w:pPr>
        <w:pStyle w:val="3"/>
        <w:spacing w:before="81" w:line="324" w:lineRule="auto"/>
        <w:ind w:left="120" w:right="297" w:firstLine="420"/>
        <w:jc w:val="both"/>
      </w:pPr>
      <w:r>
        <w:rPr>
          <w:spacing w:val="-2"/>
        </w:rPr>
        <w:t>基于语料库的统计数据进行采样的方法比随机抽样要好。具体来说，</w:t>
      </w:r>
      <w:r>
        <w:rPr>
          <w:color w:val="C00000"/>
          <w:spacing w:val="-2"/>
        </w:rPr>
        <w:t>就是让语料库中经常出现的单词</w:t>
      </w:r>
      <w:r>
        <w:rPr>
          <w:color w:val="C00000"/>
        </w:rPr>
        <w:t>容易被抽到，让语料库中不经常出现的单词难以被抽到</w:t>
      </w:r>
      <w:r>
        <w:t>。基于语料库中单词使用频率的采样方法会先计算语料库中各个单词的出现次数，并将其表示为</w:t>
      </w:r>
      <w:r>
        <w:rPr>
          <w:rFonts w:ascii="Calibri" w:hAnsi="Calibri" w:eastAsia="Calibri"/>
        </w:rPr>
        <w:t>“</w:t>
      </w:r>
      <w:r>
        <w:t>概率分布</w:t>
      </w:r>
      <w:r>
        <w:rPr>
          <w:rFonts w:ascii="Calibri" w:hAnsi="Calibri" w:eastAsia="Calibri"/>
        </w:rPr>
        <w:t>”</w:t>
      </w:r>
      <w:r>
        <w:t>，然后使用这个概率分布对单词进行采样。</w:t>
      </w:r>
    </w:p>
    <w:p>
      <w:pPr>
        <w:pStyle w:val="3"/>
        <w:spacing w:before="2" w:line="324" w:lineRule="auto"/>
        <w:ind w:left="120" w:right="385" w:firstLine="420"/>
        <w:jc w:val="both"/>
      </w:pPr>
      <w:r>
        <w:rPr>
          <w:rFonts w:ascii="Calibri" w:eastAsia="Calibri"/>
        </w:rPr>
        <w:t xml:space="preserve">word2vec </w:t>
      </w:r>
      <w:r>
        <w:t xml:space="preserve">中提出的负采样对刚才的概率分布增加了一个步骤。如式 </w:t>
      </w:r>
      <w:r>
        <w:rPr>
          <w:rFonts w:ascii="Calibri" w:eastAsia="Calibri"/>
        </w:rPr>
        <w:t xml:space="preserve">(4.4) </w:t>
      </w:r>
      <w:r>
        <w:t xml:space="preserve">所示，对原来的概率分布取 </w:t>
      </w:r>
      <w:r>
        <w:rPr>
          <w:rFonts w:ascii="Calibri" w:eastAsia="Calibri"/>
        </w:rPr>
        <w:t xml:space="preserve">0.75 </w:t>
      </w:r>
      <w:r>
        <w:t>次方</w:t>
      </w:r>
    </w:p>
    <w:p>
      <w:pPr>
        <w:pStyle w:val="3"/>
        <w:spacing w:before="8"/>
        <w:rPr>
          <w:sz w:val="13"/>
        </w:rPr>
      </w:pPr>
      <w:r>
        <w:drawing>
          <wp:anchor distT="0" distB="0" distL="0" distR="0" simplePos="0" relativeHeight="251660288" behindDoc="0" locked="0" layoutInCell="1" allowOverlap="1">
            <wp:simplePos x="0" y="0"/>
            <wp:positionH relativeFrom="page">
              <wp:posOffset>3282950</wp:posOffset>
            </wp:positionH>
            <wp:positionV relativeFrom="paragraph">
              <wp:posOffset>135890</wp:posOffset>
            </wp:positionV>
            <wp:extent cx="2654935" cy="533400"/>
            <wp:effectExtent l="0" t="0" r="0" b="0"/>
            <wp:wrapTopAndBottom/>
            <wp:docPr id="197" name="image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99.jpeg"/>
                    <pic:cNvPicPr>
                      <a:picLocks noChangeAspect="1"/>
                    </pic:cNvPicPr>
                  </pic:nvPicPr>
                  <pic:blipFill>
                    <a:blip r:embed="rId104" cstate="print"/>
                    <a:stretch>
                      <a:fillRect/>
                    </a:stretch>
                  </pic:blipFill>
                  <pic:spPr>
                    <a:xfrm>
                      <a:off x="0" y="0"/>
                      <a:ext cx="2654828" cy="533114"/>
                    </a:xfrm>
                    <a:prstGeom prst="rect">
                      <a:avLst/>
                    </a:prstGeom>
                  </pic:spPr>
                </pic:pic>
              </a:graphicData>
            </a:graphic>
          </wp:anchor>
        </w:drawing>
      </w:r>
    </w:p>
    <w:p>
      <w:pPr>
        <w:pStyle w:val="3"/>
        <w:spacing w:before="167"/>
        <w:ind w:left="540"/>
        <w:rPr>
          <w:rFonts w:ascii="Calibri" w:eastAsia="Calibri"/>
        </w:rPr>
      </w:pPr>
      <w:r>
        <w:rPr>
          <w:color w:val="C00000"/>
        </w:rPr>
        <w:t xml:space="preserve">那么，为什么我们要进行式 </w:t>
      </w:r>
      <w:r>
        <w:rPr>
          <w:rFonts w:ascii="Calibri" w:eastAsia="Calibri"/>
          <w:color w:val="C00000"/>
        </w:rPr>
        <w:t xml:space="preserve">(4.4) </w:t>
      </w:r>
      <w:r>
        <w:rPr>
          <w:color w:val="C00000"/>
        </w:rPr>
        <w:t xml:space="preserve">的变换呢？这是为了防止低频单词被忽略。更准确地说，通过取 </w:t>
      </w:r>
      <w:r>
        <w:rPr>
          <w:rFonts w:ascii="Calibri" w:eastAsia="Calibri"/>
          <w:color w:val="C00000"/>
        </w:rPr>
        <w:t>0.75</w:t>
      </w:r>
    </w:p>
    <w:p>
      <w:pPr>
        <w:pStyle w:val="3"/>
        <w:spacing w:before="81"/>
        <w:ind w:left="120"/>
      </w:pPr>
      <w:r>
        <w:rPr>
          <w:color w:val="C00000"/>
        </w:rPr>
        <w:t>次方，低频单词的概率将稍微变高</w:t>
      </w:r>
      <w:r>
        <w:t>。</w:t>
      </w:r>
    </w:p>
    <w:p>
      <w:pPr>
        <w:pStyle w:val="3"/>
      </w:pPr>
    </w:p>
    <w:p>
      <w:pPr>
        <w:pStyle w:val="3"/>
        <w:spacing w:before="9"/>
        <w:rPr>
          <w:sz w:val="12"/>
        </w:rPr>
      </w:pPr>
    </w:p>
    <w:p>
      <w:pPr>
        <w:pStyle w:val="11"/>
        <w:numPr>
          <w:ilvl w:val="0"/>
          <w:numId w:val="26"/>
        </w:numPr>
        <w:tabs>
          <w:tab w:val="left" w:pos="346"/>
        </w:tabs>
        <w:spacing w:before="0" w:after="0" w:line="240" w:lineRule="auto"/>
        <w:ind w:left="345" w:right="0" w:hanging="226"/>
        <w:jc w:val="left"/>
        <w:rPr>
          <w:rFonts w:ascii="Calibri" w:eastAsia="Calibri"/>
          <w:color w:val="C00000"/>
          <w:sz w:val="18"/>
        </w:rPr>
      </w:pPr>
      <w:bookmarkStart w:id="88" w:name="_bookmark63"/>
      <w:bookmarkEnd w:id="88"/>
      <w:bookmarkStart w:id="89" w:name="_bookmark63"/>
      <w:bookmarkEnd w:id="89"/>
      <w:r>
        <w:rPr>
          <w:color w:val="C00000"/>
          <w:sz w:val="18"/>
        </w:rPr>
        <w:t>单词向量的评价方法</w:t>
      </w:r>
    </w:p>
    <w:p>
      <w:pPr>
        <w:pStyle w:val="3"/>
        <w:spacing w:before="82"/>
        <w:ind w:left="540"/>
      </w:pPr>
      <w:r>
        <w:t>经常使用的评价指标有</w:t>
      </w:r>
      <w:r>
        <w:rPr>
          <w:rFonts w:ascii="Calibri" w:hAnsi="Calibri" w:eastAsia="Calibri"/>
        </w:rPr>
        <w:t>“</w:t>
      </w:r>
      <w:r>
        <w:t>相似度</w:t>
      </w:r>
      <w:r>
        <w:rPr>
          <w:rFonts w:ascii="Calibri" w:hAnsi="Calibri" w:eastAsia="Calibri"/>
        </w:rPr>
        <w:t>”</w:t>
      </w:r>
      <w:r>
        <w:t>和</w:t>
      </w:r>
      <w:r>
        <w:rPr>
          <w:rFonts w:ascii="Calibri" w:hAnsi="Calibri" w:eastAsia="Calibri"/>
        </w:rPr>
        <w:t>“</w:t>
      </w:r>
      <w:r>
        <w:t>类推问题</w:t>
      </w:r>
      <w:r>
        <w:rPr>
          <w:rFonts w:ascii="Calibri" w:hAnsi="Calibri" w:eastAsia="Calibri"/>
        </w:rPr>
        <w:t>”</w:t>
      </w:r>
      <w:r>
        <w:t>。</w:t>
      </w:r>
    </w:p>
    <w:p>
      <w:pPr>
        <w:pStyle w:val="3"/>
        <w:spacing w:before="81" w:line="324" w:lineRule="auto"/>
        <w:ind w:left="120" w:right="69" w:firstLine="420"/>
      </w:pPr>
      <w:r>
        <w:rPr>
          <w:color w:val="C00000"/>
        </w:rPr>
        <w:t>单词相似度的评价通常使用人工创建的单词相似度评价集来评估</w:t>
      </w:r>
      <w:r>
        <w:t>。比如，</w:t>
      </w:r>
      <w:r>
        <w:rPr>
          <w:rFonts w:ascii="Calibri" w:hAnsi="Calibri" w:eastAsia="Calibri"/>
        </w:rPr>
        <w:t xml:space="preserve">cat </w:t>
      </w:r>
      <w:r>
        <w:t xml:space="preserve">和 </w:t>
      </w:r>
      <w:r>
        <w:rPr>
          <w:rFonts w:ascii="Calibri" w:hAnsi="Calibri" w:eastAsia="Calibri"/>
        </w:rPr>
        <w:t xml:space="preserve">animal </w:t>
      </w:r>
      <w:r>
        <w:t xml:space="preserve">的相似度是 </w:t>
      </w:r>
      <w:r>
        <w:rPr>
          <w:rFonts w:ascii="Calibri" w:hAnsi="Calibri" w:eastAsia="Calibri"/>
        </w:rPr>
        <w:t>8</w:t>
      </w:r>
      <w:r>
        <w:t xml:space="preserve">， </w:t>
      </w:r>
      <w:r>
        <w:rPr>
          <w:rFonts w:ascii="Calibri" w:hAnsi="Calibri" w:eastAsia="Calibri"/>
        </w:rPr>
        <w:t xml:space="preserve">cat  </w:t>
      </w:r>
      <w:r>
        <w:t xml:space="preserve">和 </w:t>
      </w:r>
      <w:r>
        <w:rPr>
          <w:rFonts w:ascii="Calibri" w:hAnsi="Calibri" w:eastAsia="Calibri"/>
        </w:rPr>
        <w:t xml:space="preserve">car  </w:t>
      </w:r>
      <w:r>
        <w:t xml:space="preserve">的相似度是 </w:t>
      </w:r>
      <w:r>
        <w:rPr>
          <w:rFonts w:ascii="Calibri" w:hAnsi="Calibri" w:eastAsia="Calibri"/>
        </w:rPr>
        <w:t>2……</w:t>
      </w:r>
      <w:r>
        <w:t xml:space="preserve">类似这样，用 </w:t>
      </w:r>
      <w:r>
        <w:rPr>
          <w:rFonts w:ascii="Calibri" w:hAnsi="Calibri" w:eastAsia="Calibri"/>
        </w:rPr>
        <w:t xml:space="preserve">0  </w:t>
      </w:r>
      <w:r>
        <w:t xml:space="preserve">～ </w:t>
      </w:r>
      <w:r>
        <w:rPr>
          <w:rFonts w:ascii="Calibri" w:hAnsi="Calibri" w:eastAsia="Calibri"/>
        </w:rPr>
        <w:t xml:space="preserve">10  </w:t>
      </w:r>
      <w:r>
        <w:t>的分数人工地对单词之间的相似度打分。然后，</w:t>
      </w:r>
      <w:r>
        <w:rPr>
          <w:color w:val="C00000"/>
        </w:rPr>
        <w:t xml:space="preserve">比较人给出的分数和 </w:t>
      </w:r>
      <w:r>
        <w:rPr>
          <w:rFonts w:ascii="Calibri" w:hAnsi="Calibri" w:eastAsia="Calibri"/>
          <w:color w:val="C00000"/>
        </w:rPr>
        <w:t xml:space="preserve">word2vec </w:t>
      </w:r>
      <w:r>
        <w:rPr>
          <w:color w:val="C00000"/>
        </w:rPr>
        <w:t>给出的余弦相似度，考察它们之间的相关性</w:t>
      </w:r>
      <w:r>
        <w:t>。</w:t>
      </w:r>
    </w:p>
    <w:p>
      <w:pPr>
        <w:pStyle w:val="3"/>
        <w:spacing w:before="2" w:line="324" w:lineRule="auto"/>
        <w:ind w:left="120" w:right="307" w:firstLine="420"/>
      </w:pPr>
      <w:r>
        <w:t>类推问题的评价是指，基于诸如</w:t>
      </w:r>
      <w:r>
        <w:rPr>
          <w:rFonts w:ascii="Calibri" w:hAnsi="Calibri" w:eastAsia="Calibri"/>
        </w:rPr>
        <w:t>“king : queen = man : ?”</w:t>
      </w:r>
      <w:r>
        <w:t>这样的类推问题，根据正确率测量单词的分布式表示的优劣。</w:t>
      </w:r>
    </w:p>
    <w:p>
      <w:pPr>
        <w:pStyle w:val="3"/>
        <w:spacing w:before="5"/>
        <w:rPr>
          <w:sz w:val="24"/>
        </w:rPr>
      </w:pPr>
    </w:p>
    <w:p>
      <w:pPr>
        <w:pStyle w:val="3"/>
        <w:spacing w:before="1"/>
        <w:ind w:left="120"/>
        <w:rPr>
          <w:rFonts w:ascii="Calibri" w:eastAsia="Calibri"/>
        </w:rPr>
      </w:pPr>
      <w:r>
        <w:t xml:space="preserve">第五章 </w:t>
      </w:r>
      <w:r>
        <w:rPr>
          <w:rFonts w:ascii="Calibri" w:eastAsia="Calibri"/>
        </w:rPr>
        <w:t>RNN</w:t>
      </w:r>
    </w:p>
    <w:p>
      <w:pPr>
        <w:pStyle w:val="3"/>
        <w:rPr>
          <w:rFonts w:ascii="Calibri"/>
          <w:sz w:val="20"/>
        </w:rPr>
      </w:pPr>
    </w:p>
    <w:p>
      <w:pPr>
        <w:pStyle w:val="3"/>
        <w:spacing w:before="149"/>
        <w:ind w:left="120"/>
      </w:pPr>
      <w:r>
        <w:t>重点内容</w:t>
      </w:r>
    </w:p>
    <w:p>
      <w:pPr>
        <w:spacing w:after="0"/>
        <w:sectPr>
          <w:pgSz w:w="11910" w:h="16840"/>
          <w:pgMar w:top="1480" w:right="1500" w:bottom="280" w:left="1680" w:header="720" w:footer="720" w:gutter="0"/>
          <w:cols w:space="720" w:num="1"/>
        </w:sectPr>
      </w:pPr>
    </w:p>
    <w:p>
      <w:pPr>
        <w:pStyle w:val="11"/>
        <w:numPr>
          <w:ilvl w:val="0"/>
          <w:numId w:val="14"/>
        </w:numPr>
        <w:tabs>
          <w:tab w:val="left" w:pos="539"/>
          <w:tab w:val="left" w:pos="540"/>
        </w:tabs>
        <w:spacing w:before="64" w:after="0" w:line="240" w:lineRule="auto"/>
        <w:ind w:left="540" w:right="0" w:hanging="420"/>
        <w:jc w:val="left"/>
        <w:rPr>
          <w:sz w:val="18"/>
        </w:rPr>
      </w:pPr>
      <w:r>
        <w:rPr>
          <w:color w:val="C00000"/>
          <w:spacing w:val="-15"/>
          <w:sz w:val="18"/>
        </w:rPr>
        <w:t xml:space="preserve">理解 </w:t>
      </w:r>
      <w:r>
        <w:rPr>
          <w:rFonts w:ascii="Calibri" w:hAnsi="Calibri" w:eastAsia="Calibri"/>
          <w:color w:val="C00000"/>
          <w:sz w:val="18"/>
        </w:rPr>
        <w:t>RNN</w:t>
      </w:r>
      <w:r>
        <w:rPr>
          <w:rFonts w:ascii="Calibri" w:hAnsi="Calibri" w:eastAsia="Calibri"/>
          <w:color w:val="C00000"/>
          <w:spacing w:val="2"/>
          <w:sz w:val="18"/>
        </w:rPr>
        <w:t xml:space="preserve"> </w:t>
      </w:r>
      <w:r>
        <w:rPr>
          <w:color w:val="C00000"/>
          <w:sz w:val="18"/>
        </w:rPr>
        <w:t>含义</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注意基础的计算公式</w:t>
      </w:r>
    </w:p>
    <w:p>
      <w:pPr>
        <w:pStyle w:val="11"/>
        <w:numPr>
          <w:ilvl w:val="0"/>
          <w:numId w:val="14"/>
        </w:numPr>
        <w:tabs>
          <w:tab w:val="left" w:pos="539"/>
          <w:tab w:val="left" w:pos="540"/>
        </w:tabs>
        <w:spacing w:before="81" w:after="0" w:line="240" w:lineRule="auto"/>
        <w:ind w:left="540" w:right="0" w:hanging="420"/>
        <w:jc w:val="left"/>
        <w:rPr>
          <w:sz w:val="18"/>
        </w:rPr>
      </w:pPr>
      <w:r>
        <w:rPr>
          <w:rFonts w:ascii="Calibri" w:hAnsi="Calibri" w:eastAsia="Calibri"/>
          <w:color w:val="C00000"/>
          <w:sz w:val="18"/>
        </w:rPr>
        <w:t>RNN</w:t>
      </w:r>
      <w:r>
        <w:rPr>
          <w:rFonts w:ascii="Calibri" w:hAnsi="Calibri" w:eastAsia="Calibri"/>
          <w:color w:val="C00000"/>
          <w:spacing w:val="3"/>
          <w:sz w:val="18"/>
        </w:rPr>
        <w:t xml:space="preserve"> </w:t>
      </w:r>
      <w:r>
        <w:rPr>
          <w:color w:val="C00000"/>
          <w:sz w:val="18"/>
        </w:rPr>
        <w:t>如何进行一个简单的单词预测</w:t>
      </w:r>
    </w:p>
    <w:p>
      <w:pPr>
        <w:pStyle w:val="11"/>
        <w:numPr>
          <w:ilvl w:val="0"/>
          <w:numId w:val="14"/>
        </w:numPr>
        <w:tabs>
          <w:tab w:val="left" w:pos="539"/>
          <w:tab w:val="left" w:pos="540"/>
        </w:tabs>
        <w:spacing w:before="82" w:after="0" w:line="240" w:lineRule="auto"/>
        <w:ind w:left="540" w:right="0" w:hanging="420"/>
        <w:jc w:val="left"/>
        <w:rPr>
          <w:sz w:val="18"/>
        </w:rPr>
      </w:pPr>
      <w:r>
        <w:rPr>
          <w:rFonts w:ascii="Calibri" w:hAnsi="Calibri" w:eastAsia="Calibri"/>
          <w:color w:val="C00000"/>
          <w:sz w:val="18"/>
        </w:rPr>
        <w:t>RNNlm</w:t>
      </w:r>
      <w:r>
        <w:rPr>
          <w:rFonts w:ascii="Calibri" w:hAnsi="Calibri" w:eastAsia="Calibri"/>
          <w:color w:val="C00000"/>
          <w:spacing w:val="4"/>
          <w:sz w:val="18"/>
        </w:rPr>
        <w:t xml:space="preserve"> </w:t>
      </w:r>
      <w:r>
        <w:rPr>
          <w:color w:val="C00000"/>
          <w:sz w:val="18"/>
        </w:rPr>
        <w:t>基础架构是什么</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梯度消失和梯度爆炸原因、解决方法</w:t>
      </w:r>
    </w:p>
    <w:p>
      <w:pPr>
        <w:pStyle w:val="11"/>
        <w:numPr>
          <w:ilvl w:val="0"/>
          <w:numId w:val="14"/>
        </w:numPr>
        <w:tabs>
          <w:tab w:val="left" w:pos="539"/>
          <w:tab w:val="left" w:pos="540"/>
        </w:tabs>
        <w:spacing w:before="81" w:after="0" w:line="240" w:lineRule="auto"/>
        <w:ind w:left="540" w:right="0" w:hanging="420"/>
        <w:jc w:val="left"/>
        <w:rPr>
          <w:sz w:val="18"/>
        </w:rPr>
      </w:pPr>
      <w:r>
        <w:rPr>
          <w:color w:val="C00000"/>
          <w:spacing w:val="-16"/>
          <w:sz w:val="18"/>
        </w:rPr>
        <w:t xml:space="preserve">整个 </w:t>
      </w:r>
      <w:r>
        <w:rPr>
          <w:rFonts w:ascii="Calibri" w:hAnsi="Calibri" w:eastAsia="Calibri"/>
          <w:color w:val="C00000"/>
          <w:sz w:val="18"/>
        </w:rPr>
        <w:t>LSTM</w:t>
      </w:r>
      <w:r>
        <w:rPr>
          <w:rFonts w:ascii="Calibri" w:hAnsi="Calibri" w:eastAsia="Calibri"/>
          <w:color w:val="C00000"/>
          <w:spacing w:val="2"/>
          <w:sz w:val="18"/>
        </w:rPr>
        <w:t xml:space="preserve"> </w:t>
      </w:r>
      <w:r>
        <w:rPr>
          <w:color w:val="C00000"/>
          <w:sz w:val="18"/>
        </w:rPr>
        <w:t>都非常重要：加入输入门、输出门、遗忘门的整体结构。每个门对应的公式表达要清楚</w:t>
      </w:r>
    </w:p>
    <w:p>
      <w:pPr>
        <w:pStyle w:val="11"/>
        <w:numPr>
          <w:ilvl w:val="0"/>
          <w:numId w:val="14"/>
        </w:numPr>
        <w:tabs>
          <w:tab w:val="left" w:pos="539"/>
          <w:tab w:val="left" w:pos="540"/>
        </w:tabs>
        <w:spacing w:before="82" w:after="0" w:line="240" w:lineRule="auto"/>
        <w:ind w:left="540" w:right="0" w:hanging="420"/>
        <w:jc w:val="left"/>
        <w:rPr>
          <w:sz w:val="18"/>
        </w:rPr>
      </w:pPr>
      <w:r>
        <w:rPr>
          <w:color w:val="C00000"/>
          <w:sz w:val="18"/>
        </w:rPr>
        <w:t>困惑度的概念</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权重共享的思想</w:t>
      </w:r>
    </w:p>
    <w:p>
      <w:pPr>
        <w:pStyle w:val="3"/>
        <w:rPr>
          <w:sz w:val="20"/>
        </w:rPr>
      </w:pPr>
    </w:p>
    <w:p>
      <w:pPr>
        <w:pStyle w:val="3"/>
        <w:spacing w:before="137" w:line="324" w:lineRule="auto"/>
        <w:ind w:left="120" w:right="361" w:firstLine="420"/>
      </w:pPr>
      <w:r>
        <w:t>语言模型（</w:t>
      </w:r>
      <w:r>
        <w:rPr>
          <w:rFonts w:ascii="Calibri" w:eastAsia="Calibri"/>
        </w:rPr>
        <w:t>language model</w:t>
      </w:r>
      <w:r>
        <w:t>）给出了单词序列发生的概率。具体来说，就是使用概率来评估一个单词序列发生的可能性。</w:t>
      </w:r>
    </w:p>
    <w:p>
      <w:pPr>
        <w:pStyle w:val="3"/>
        <w:spacing w:before="2"/>
        <w:ind w:left="540"/>
        <w:rPr>
          <w:rFonts w:ascii="Calibri" w:eastAsia="Calibri"/>
        </w:rPr>
      </w:pPr>
      <w:r>
        <w:t xml:space="preserve">上面介绍的 </w:t>
      </w:r>
      <w:r>
        <w:rPr>
          <w:rFonts w:ascii="Calibri" w:eastAsia="Calibri"/>
        </w:rPr>
        <w:t xml:space="preserve">CBOW </w:t>
      </w:r>
      <w:r>
        <w:t>和</w:t>
      </w:r>
      <w:r>
        <w:rPr>
          <w:rFonts w:ascii="Calibri" w:eastAsia="Calibri"/>
        </w:rPr>
        <w:t xml:space="preserve">skip-gram </w:t>
      </w:r>
      <w:r>
        <w:t xml:space="preserve">只考虑了输入的单词，并没有考虑到单词输入的顺序，我们希望 </w:t>
      </w:r>
      <w:r>
        <w:rPr>
          <w:rFonts w:ascii="Calibri" w:eastAsia="Calibri"/>
        </w:rPr>
        <w:t>RNN</w:t>
      </w:r>
    </w:p>
    <w:p>
      <w:pPr>
        <w:pStyle w:val="3"/>
        <w:spacing w:before="81"/>
        <w:ind w:left="120"/>
      </w:pPr>
      <w:r>
        <w:drawing>
          <wp:anchor distT="0" distB="0" distL="0" distR="0" simplePos="0" relativeHeight="251660288" behindDoc="0" locked="0" layoutInCell="1" allowOverlap="1">
            <wp:simplePos x="0" y="0"/>
            <wp:positionH relativeFrom="page">
              <wp:posOffset>2078990</wp:posOffset>
            </wp:positionH>
            <wp:positionV relativeFrom="paragraph">
              <wp:posOffset>275590</wp:posOffset>
            </wp:positionV>
            <wp:extent cx="3328670" cy="2066290"/>
            <wp:effectExtent l="0" t="0" r="0" b="0"/>
            <wp:wrapTopAndBottom/>
            <wp:docPr id="199" name="image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100.jpeg"/>
                    <pic:cNvPicPr>
                      <a:picLocks noChangeAspect="1"/>
                    </pic:cNvPicPr>
                  </pic:nvPicPr>
                  <pic:blipFill>
                    <a:blip r:embed="rId105" cstate="print"/>
                    <a:stretch>
                      <a:fillRect/>
                    </a:stretch>
                  </pic:blipFill>
                  <pic:spPr>
                    <a:xfrm>
                      <a:off x="0" y="0"/>
                      <a:ext cx="3328601" cy="2066258"/>
                    </a:xfrm>
                    <a:prstGeom prst="rect">
                      <a:avLst/>
                    </a:prstGeom>
                  </pic:spPr>
                </pic:pic>
              </a:graphicData>
            </a:graphic>
          </wp:anchor>
        </w:drawing>
      </w:r>
      <w:r>
        <w:t>考虑到输入的顺序问题。</w:t>
      </w:r>
    </w:p>
    <w:p>
      <w:pPr>
        <w:pStyle w:val="3"/>
      </w:pPr>
    </w:p>
    <w:p>
      <w:pPr>
        <w:pStyle w:val="3"/>
        <w:spacing w:before="9"/>
        <w:rPr>
          <w:sz w:val="14"/>
        </w:rPr>
      </w:pPr>
    </w:p>
    <w:p>
      <w:pPr>
        <w:pStyle w:val="11"/>
        <w:numPr>
          <w:ilvl w:val="0"/>
          <w:numId w:val="27"/>
        </w:numPr>
        <w:tabs>
          <w:tab w:val="left" w:pos="346"/>
        </w:tabs>
        <w:spacing w:before="0" w:after="0" w:line="240" w:lineRule="auto"/>
        <w:ind w:left="345" w:right="0" w:hanging="226"/>
        <w:jc w:val="left"/>
        <w:rPr>
          <w:rFonts w:ascii="Calibri" w:eastAsia="Calibri"/>
          <w:color w:val="C00000"/>
          <w:sz w:val="18"/>
        </w:rPr>
      </w:pPr>
      <w:bookmarkStart w:id="90" w:name="_bookmark65"/>
      <w:bookmarkEnd w:id="90"/>
      <w:r>
        <w:rPr>
          <w:rFonts w:ascii="Calibri" w:eastAsia="Calibri"/>
          <w:color w:val="C00000"/>
          <w:sz w:val="18"/>
        </w:rPr>
        <w:t>RNN</w:t>
      </w:r>
      <w:r>
        <w:rPr>
          <w:rFonts w:ascii="Calibri" w:eastAsia="Calibri"/>
          <w:color w:val="C00000"/>
          <w:spacing w:val="3"/>
          <w:sz w:val="18"/>
        </w:rPr>
        <w:t xml:space="preserve"> </w:t>
      </w:r>
      <w:r>
        <w:rPr>
          <w:color w:val="C00000"/>
          <w:sz w:val="18"/>
        </w:rPr>
        <w:t>的结构，数据流通环路</w:t>
      </w:r>
    </w:p>
    <w:p>
      <w:pPr>
        <w:pStyle w:val="3"/>
        <w:spacing w:before="81"/>
        <w:ind w:left="540"/>
      </w:pPr>
      <w:r>
        <w:rPr>
          <w:rFonts w:ascii="Calibri" w:eastAsia="Calibri"/>
        </w:rPr>
        <w:t xml:space="preserve">RNN </w:t>
      </w:r>
      <w:r>
        <w:t>的特征就在于拥有这样一个环路（或回路）。这个环路可以使数据不断循环。通过数据的循环，</w:t>
      </w:r>
    </w:p>
    <w:p>
      <w:pPr>
        <w:pStyle w:val="3"/>
        <w:spacing w:before="82"/>
        <w:ind w:left="120"/>
      </w:pPr>
      <w:r>
        <w:rPr>
          <w:rFonts w:ascii="Calibri" w:eastAsia="Calibri"/>
        </w:rPr>
        <w:t xml:space="preserve">RNN </w:t>
      </w:r>
      <w:r>
        <w:t>一边记住过去的数据，一边更新到最新的数据。</w:t>
      </w:r>
    </w:p>
    <w:p>
      <w:pPr>
        <w:pStyle w:val="3"/>
        <w:spacing w:before="8"/>
        <w:rPr>
          <w:sz w:val="11"/>
        </w:rPr>
      </w:pPr>
      <w:r>
        <w:drawing>
          <wp:anchor distT="0" distB="0" distL="0" distR="0" simplePos="0" relativeHeight="251660288" behindDoc="0" locked="0" layoutInCell="1" allowOverlap="1">
            <wp:simplePos x="0" y="0"/>
            <wp:positionH relativeFrom="page">
              <wp:posOffset>1237615</wp:posOffset>
            </wp:positionH>
            <wp:positionV relativeFrom="paragraph">
              <wp:posOffset>119380</wp:posOffset>
            </wp:positionV>
            <wp:extent cx="5125085" cy="1566545"/>
            <wp:effectExtent l="0" t="0" r="0" b="0"/>
            <wp:wrapTopAndBottom/>
            <wp:docPr id="201" name="image1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01.jpeg"/>
                    <pic:cNvPicPr>
                      <a:picLocks noChangeAspect="1"/>
                    </pic:cNvPicPr>
                  </pic:nvPicPr>
                  <pic:blipFill>
                    <a:blip r:embed="rId106" cstate="print"/>
                    <a:stretch>
                      <a:fillRect/>
                    </a:stretch>
                  </pic:blipFill>
                  <pic:spPr>
                    <a:xfrm>
                      <a:off x="0" y="0"/>
                      <a:ext cx="5124907" cy="1566672"/>
                    </a:xfrm>
                    <a:prstGeom prst="rect">
                      <a:avLst/>
                    </a:prstGeom>
                  </pic:spPr>
                </pic:pic>
              </a:graphicData>
            </a:graphic>
          </wp:anchor>
        </w:drawing>
      </w:r>
    </w:p>
    <w:p>
      <w:pPr>
        <w:spacing w:after="0"/>
        <w:rPr>
          <w:sz w:val="11"/>
        </w:rPr>
        <w:sectPr>
          <w:pgSz w:w="11910" w:h="16840"/>
          <w:pgMar w:top="1400" w:right="1500" w:bottom="280" w:left="1680" w:header="720" w:footer="720" w:gutter="0"/>
          <w:cols w:space="720" w:num="1"/>
        </w:sectPr>
      </w:pPr>
    </w:p>
    <w:p>
      <w:pPr>
        <w:pStyle w:val="3"/>
        <w:ind w:left="1682"/>
        <w:rPr>
          <w:sz w:val="20"/>
        </w:rPr>
      </w:pPr>
      <w:r>
        <w:rPr>
          <w:sz w:val="20"/>
        </w:rPr>
        <w:drawing>
          <wp:inline distT="0" distB="0" distL="0" distR="0">
            <wp:extent cx="3265170" cy="2563495"/>
            <wp:effectExtent l="0" t="0" r="0" b="0"/>
            <wp:docPr id="203" name="image1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02.jpeg"/>
                    <pic:cNvPicPr>
                      <a:picLocks noChangeAspect="1"/>
                    </pic:cNvPicPr>
                  </pic:nvPicPr>
                  <pic:blipFill>
                    <a:blip r:embed="rId107" cstate="print"/>
                    <a:stretch>
                      <a:fillRect/>
                    </a:stretch>
                  </pic:blipFill>
                  <pic:spPr>
                    <a:xfrm>
                      <a:off x="0" y="0"/>
                      <a:ext cx="3265184" cy="2564129"/>
                    </a:xfrm>
                    <a:prstGeom prst="rect">
                      <a:avLst/>
                    </a:prstGeom>
                  </pic:spPr>
                </pic:pic>
              </a:graphicData>
            </a:graphic>
          </wp:inline>
        </w:drawing>
      </w:r>
    </w:p>
    <w:p>
      <w:pPr>
        <w:pStyle w:val="3"/>
        <w:rPr>
          <w:sz w:val="20"/>
        </w:rPr>
      </w:pPr>
    </w:p>
    <w:p>
      <w:pPr>
        <w:pStyle w:val="3"/>
        <w:spacing w:before="4"/>
      </w:pPr>
    </w:p>
    <w:p>
      <w:pPr>
        <w:pStyle w:val="3"/>
        <w:spacing w:before="74" w:line="324" w:lineRule="auto"/>
        <w:ind w:left="120" w:right="297" w:firstLine="420"/>
        <w:jc w:val="both"/>
      </w:pPr>
      <w:r>
        <w:rPr>
          <w:rFonts w:ascii="Calibri" w:hAnsi="Calibri" w:eastAsia="Calibri"/>
          <w:color w:val="C00000"/>
        </w:rPr>
        <w:t xml:space="preserve">BPTT: </w:t>
      </w:r>
      <w:r>
        <w:rPr>
          <w:spacing w:val="-1"/>
        </w:rPr>
        <w:t xml:space="preserve">将循环展开后的 </w:t>
      </w:r>
      <w:r>
        <w:rPr>
          <w:rFonts w:ascii="Calibri" w:hAnsi="Calibri" w:eastAsia="Calibri"/>
        </w:rPr>
        <w:t xml:space="preserve">RNN </w:t>
      </w:r>
      <w:r>
        <w:t>可以使用（常规的）误差反向传播法。换句话说，可以通过先进行正向</w:t>
      </w:r>
      <w:r>
        <w:rPr>
          <w:spacing w:val="-7"/>
        </w:rPr>
        <w:t>传播，再进行反向传播的方式求目标梯度。因为这里的误差反向传播法是</w:t>
      </w:r>
      <w:r>
        <w:rPr>
          <w:rFonts w:ascii="Calibri" w:hAnsi="Calibri" w:eastAsia="Calibri"/>
        </w:rPr>
        <w:t>“</w:t>
      </w:r>
      <w:r>
        <w:rPr>
          <w:spacing w:val="-2"/>
        </w:rPr>
        <w:t>按时间顺序展开的神经网络的误</w:t>
      </w:r>
      <w:r>
        <w:t>差反向传播法</w:t>
      </w:r>
      <w:r>
        <w:rPr>
          <w:rFonts w:ascii="Calibri" w:hAnsi="Calibri" w:eastAsia="Calibri"/>
        </w:rPr>
        <w:t>”</w:t>
      </w:r>
      <w:r>
        <w:rPr>
          <w:spacing w:val="-1"/>
        </w:rPr>
        <w:t xml:space="preserve">，所以称为 </w:t>
      </w:r>
      <w:r>
        <w:rPr>
          <w:rFonts w:ascii="Calibri" w:hAnsi="Calibri" w:eastAsia="Calibri"/>
          <w:color w:val="C00000"/>
        </w:rPr>
        <w:t>Backpropagation Through Time</w:t>
      </w:r>
      <w:r>
        <w:rPr>
          <w:color w:val="C00000"/>
        </w:rPr>
        <w:t>（基于时间的反向传播）</w:t>
      </w:r>
      <w:r>
        <w:rPr>
          <w:spacing w:val="-1"/>
        </w:rPr>
        <w:t xml:space="preserve">，简称 </w:t>
      </w:r>
      <w:r>
        <w:rPr>
          <w:rFonts w:ascii="Calibri" w:hAnsi="Calibri" w:eastAsia="Calibri"/>
        </w:rPr>
        <w:t>BPTT</w:t>
      </w:r>
      <w:r>
        <w:t>。</w:t>
      </w:r>
    </w:p>
    <w:p>
      <w:pPr>
        <w:pStyle w:val="3"/>
        <w:spacing w:before="2" w:line="324" w:lineRule="auto"/>
        <w:ind w:left="120" w:right="325" w:firstLine="420"/>
      </w:pPr>
      <w:r>
        <w:rPr>
          <w:rFonts w:ascii="Calibri" w:eastAsia="Calibri"/>
          <w:color w:val="C00000"/>
        </w:rPr>
        <w:t>Truncated BPTT</w:t>
      </w:r>
      <w:r>
        <w:rPr>
          <w:color w:val="C00000"/>
        </w:rPr>
        <w:t>：</w:t>
      </w:r>
      <w:r>
        <w:t xml:space="preserve">在处理长时序数据时，通常的做法是将网络连接截成适当的长度。具体来说，就是将时间轴方向上过长的网络在合适的位置进行截断，从而创建多个小型网络，然后对截出来的小型网络执行误差反向传播法，这个方法称为 </w:t>
      </w:r>
      <w:r>
        <w:rPr>
          <w:rFonts w:ascii="Calibri" w:eastAsia="Calibri"/>
        </w:rPr>
        <w:t>Truncated BPTT</w:t>
      </w:r>
      <w:r>
        <w:t xml:space="preserve">（截断的 </w:t>
      </w:r>
      <w:r>
        <w:rPr>
          <w:rFonts w:ascii="Calibri" w:eastAsia="Calibri"/>
        </w:rPr>
        <w:t>BPTT</w:t>
      </w:r>
      <w:r>
        <w:t>）</w:t>
      </w:r>
    </w:p>
    <w:p>
      <w:pPr>
        <w:pStyle w:val="3"/>
        <w:spacing w:before="2" w:line="324" w:lineRule="auto"/>
        <w:ind w:left="120" w:right="325" w:firstLine="420"/>
      </w:pPr>
      <w:r>
        <w:t xml:space="preserve">在 </w:t>
      </w:r>
      <w:r>
        <w:rPr>
          <w:rFonts w:ascii="Calibri" w:eastAsia="Calibri"/>
        </w:rPr>
        <w:t xml:space="preserve">Truncated BPTT </w:t>
      </w:r>
      <w:r>
        <w:t>中，网络连接被截断，但严格地讲，只是网络的反向传播的连接被截断，正向传播的连接依然被维持，这一点很重要。也就是说，正向传播的信息没有中断地传播。与此相对，反向传播则被截断为适当的长度，以被截出的网络为单位进行学习。</w:t>
      </w:r>
    </w:p>
    <w:p>
      <w:pPr>
        <w:pStyle w:val="3"/>
        <w:spacing w:before="2" w:line="324" w:lineRule="auto"/>
        <w:ind w:left="120" w:right="208" w:firstLine="420"/>
      </w:pPr>
      <w:r>
        <w:t xml:space="preserve">虽然 </w:t>
      </w:r>
      <w:r>
        <w:rPr>
          <w:rFonts w:ascii="Calibri" w:eastAsia="Calibri"/>
        </w:rPr>
        <w:t xml:space="preserve">Truncated BPTT </w:t>
      </w:r>
      <w:r>
        <w:t>的原理非常简单，但是关于数据的输入方法有几个需要注意的地方。具体而言， 一是要按顺序输入数据，二是要平移各批次（各样本）输入数据的开始位置。</w:t>
      </w:r>
    </w:p>
    <w:p>
      <w:pPr>
        <w:pStyle w:val="3"/>
        <w:spacing w:before="6"/>
        <w:rPr>
          <w:sz w:val="24"/>
        </w:rPr>
      </w:pPr>
    </w:p>
    <w:p>
      <w:pPr>
        <w:pStyle w:val="11"/>
        <w:numPr>
          <w:ilvl w:val="0"/>
          <w:numId w:val="27"/>
        </w:numPr>
        <w:tabs>
          <w:tab w:val="left" w:pos="346"/>
        </w:tabs>
        <w:spacing w:before="0" w:after="0" w:line="240" w:lineRule="auto"/>
        <w:ind w:left="345" w:right="0" w:hanging="226"/>
        <w:jc w:val="left"/>
        <w:rPr>
          <w:rFonts w:ascii="Calibri" w:eastAsia="Calibri"/>
          <w:color w:val="C00000"/>
          <w:sz w:val="18"/>
        </w:rPr>
      </w:pPr>
      <w:bookmarkStart w:id="91" w:name="_bookmark66"/>
      <w:bookmarkEnd w:id="91"/>
      <w:r>
        <w:rPr>
          <w:rFonts w:ascii="Calibri" w:eastAsia="Calibri"/>
          <w:color w:val="C00000"/>
          <w:sz w:val="18"/>
        </w:rPr>
        <w:t>RNNLM</w:t>
      </w:r>
      <w:r>
        <w:rPr>
          <w:rFonts w:ascii="Calibri" w:eastAsia="Calibri"/>
          <w:color w:val="C00000"/>
          <w:spacing w:val="4"/>
          <w:sz w:val="18"/>
        </w:rPr>
        <w:t xml:space="preserve"> </w:t>
      </w:r>
      <w:r>
        <w:rPr>
          <w:color w:val="C00000"/>
          <w:sz w:val="18"/>
        </w:rPr>
        <w:t>的结构</w:t>
      </w:r>
    </w:p>
    <w:p>
      <w:pPr>
        <w:pStyle w:val="3"/>
        <w:spacing w:before="82"/>
        <w:ind w:left="540"/>
      </w:pPr>
      <w:r>
        <w:t xml:space="preserve">我们将基于 </w:t>
      </w:r>
      <w:r>
        <w:rPr>
          <w:rFonts w:ascii="Calibri" w:eastAsia="Calibri"/>
        </w:rPr>
        <w:t xml:space="preserve">RNN </w:t>
      </w:r>
      <w:r>
        <w:t xml:space="preserve">的语言模型称为 </w:t>
      </w:r>
      <w:r>
        <w:rPr>
          <w:rFonts w:ascii="Calibri" w:eastAsia="Calibri"/>
        </w:rPr>
        <w:t>RNNLM</w:t>
      </w:r>
      <w:r>
        <w:t>（</w:t>
      </w:r>
      <w:r>
        <w:rPr>
          <w:rFonts w:ascii="Calibri" w:eastAsia="Calibri"/>
        </w:rPr>
        <w:t>RNN Language Model</w:t>
      </w:r>
      <w:r>
        <w:t>，</w:t>
      </w:r>
      <w:r>
        <w:rPr>
          <w:rFonts w:ascii="Calibri" w:eastAsia="Calibri"/>
        </w:rPr>
        <w:t xml:space="preserve">RNN </w:t>
      </w:r>
      <w:r>
        <w:t>语言模型）。</w:t>
      </w:r>
    </w:p>
    <w:p>
      <w:pPr>
        <w:pStyle w:val="3"/>
        <w:spacing w:before="7"/>
        <w:rPr>
          <w:sz w:val="13"/>
        </w:rPr>
      </w:pPr>
      <w:r>
        <w:drawing>
          <wp:anchor distT="0" distB="0" distL="0" distR="0" simplePos="0" relativeHeight="251660288" behindDoc="0" locked="0" layoutInCell="1" allowOverlap="1">
            <wp:simplePos x="0" y="0"/>
            <wp:positionH relativeFrom="page">
              <wp:posOffset>1979930</wp:posOffset>
            </wp:positionH>
            <wp:positionV relativeFrom="paragraph">
              <wp:posOffset>135255</wp:posOffset>
            </wp:positionV>
            <wp:extent cx="3685540" cy="2458085"/>
            <wp:effectExtent l="0" t="0" r="0" b="0"/>
            <wp:wrapTopAndBottom/>
            <wp:docPr id="205" name="image1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03.jpeg"/>
                    <pic:cNvPicPr>
                      <a:picLocks noChangeAspect="1"/>
                    </pic:cNvPicPr>
                  </pic:nvPicPr>
                  <pic:blipFill>
                    <a:blip r:embed="rId108" cstate="print"/>
                    <a:stretch>
                      <a:fillRect/>
                    </a:stretch>
                  </pic:blipFill>
                  <pic:spPr>
                    <a:xfrm>
                      <a:off x="0" y="0"/>
                      <a:ext cx="3685544" cy="2458021"/>
                    </a:xfrm>
                    <a:prstGeom prst="rect">
                      <a:avLst/>
                    </a:prstGeom>
                  </pic:spPr>
                </pic:pic>
              </a:graphicData>
            </a:graphic>
          </wp:anchor>
        </w:drawing>
      </w:r>
    </w:p>
    <w:p>
      <w:pPr>
        <w:spacing w:after="0"/>
        <w:rPr>
          <w:sz w:val="13"/>
        </w:rPr>
        <w:sectPr>
          <w:pgSz w:w="11910" w:h="16840"/>
          <w:pgMar w:top="1540" w:right="1500" w:bottom="280" w:left="1680" w:header="720" w:footer="720" w:gutter="0"/>
          <w:cols w:space="720" w:num="1"/>
        </w:sectPr>
      </w:pPr>
    </w:p>
    <w:p>
      <w:pPr>
        <w:pStyle w:val="11"/>
        <w:numPr>
          <w:ilvl w:val="0"/>
          <w:numId w:val="27"/>
        </w:numPr>
        <w:tabs>
          <w:tab w:val="left" w:pos="346"/>
        </w:tabs>
        <w:spacing w:before="64" w:after="0" w:line="240" w:lineRule="auto"/>
        <w:ind w:left="345" w:right="0" w:hanging="226"/>
        <w:jc w:val="left"/>
        <w:rPr>
          <w:rFonts w:ascii="Calibri" w:eastAsia="Calibri"/>
          <w:color w:val="C00000"/>
          <w:sz w:val="18"/>
        </w:rPr>
      </w:pPr>
      <w:bookmarkStart w:id="92" w:name="_bookmark67"/>
      <w:bookmarkEnd w:id="92"/>
      <w:bookmarkStart w:id="93" w:name="_bookmark67"/>
      <w:bookmarkEnd w:id="93"/>
      <w:r>
        <w:rPr>
          <w:color w:val="C00000"/>
          <w:sz w:val="18"/>
        </w:rPr>
        <w:t>困惑度</w:t>
      </w:r>
    </w:p>
    <w:p>
      <w:pPr>
        <w:pStyle w:val="3"/>
        <w:spacing w:before="81"/>
        <w:ind w:left="540"/>
      </w:pPr>
      <w:r>
        <w:t>困惑度（</w:t>
      </w:r>
      <w:r>
        <w:rPr>
          <w:rFonts w:ascii="Calibri" w:eastAsia="Calibri"/>
        </w:rPr>
        <w:t>perplexity</w:t>
      </w:r>
      <w:r>
        <w:t>）常被用作评价语言模型的预测性能的指标。</w:t>
      </w:r>
    </w:p>
    <w:p>
      <w:pPr>
        <w:pStyle w:val="3"/>
        <w:spacing w:before="81" w:line="324" w:lineRule="auto"/>
        <w:ind w:left="120" w:right="253" w:firstLine="420"/>
      </w:pPr>
      <w:r>
        <w:t>困惑度表示</w:t>
      </w:r>
      <w:r>
        <w:rPr>
          <w:rFonts w:ascii="Calibri" w:hAnsi="Calibri" w:eastAsia="Calibri"/>
        </w:rPr>
        <w:t>“</w:t>
      </w:r>
      <w:r>
        <w:t>概率的倒数</w:t>
      </w:r>
      <w:r>
        <w:rPr>
          <w:rFonts w:ascii="Calibri" w:hAnsi="Calibri" w:eastAsia="Calibri"/>
        </w:rPr>
        <w:t>”</w:t>
      </w:r>
      <w:r>
        <w:t xml:space="preserve">（这个解释在数据量为 </w:t>
      </w:r>
      <w:r>
        <w:rPr>
          <w:rFonts w:ascii="Calibri" w:hAnsi="Calibri" w:eastAsia="Calibri"/>
        </w:rPr>
        <w:t xml:space="preserve">1 </w:t>
      </w:r>
      <w:r>
        <w:t>时严格一致）。为了说明概率的倒数，我们仍旧考虑</w:t>
      </w:r>
      <w:r>
        <w:rPr>
          <w:rFonts w:ascii="Calibri" w:hAnsi="Calibri" w:eastAsia="Calibri"/>
        </w:rPr>
        <w:t xml:space="preserve">“you say goodbye and i say hello.” </w:t>
      </w:r>
      <w:r>
        <w:t>这一语料库。假设在向语言模型</w:t>
      </w:r>
      <w:r>
        <w:rPr>
          <w:rFonts w:ascii="Calibri" w:hAnsi="Calibri" w:eastAsia="Calibri"/>
        </w:rPr>
        <w:t>“</w:t>
      </w:r>
      <w:r>
        <w:t xml:space="preserve">模型 </w:t>
      </w:r>
      <w:r>
        <w:rPr>
          <w:rFonts w:ascii="Calibri" w:hAnsi="Calibri" w:eastAsia="Calibri"/>
        </w:rPr>
        <w:t>1”</w:t>
      </w:r>
      <w:r>
        <w:t xml:space="preserve">传入单词 </w:t>
      </w:r>
      <w:r>
        <w:rPr>
          <w:rFonts w:ascii="Calibri" w:hAnsi="Calibri" w:eastAsia="Calibri"/>
        </w:rPr>
        <w:t xml:space="preserve">you </w:t>
      </w:r>
      <w:r>
        <w:t>时会输出图</w:t>
      </w:r>
      <w:r>
        <w:rPr>
          <w:rFonts w:ascii="Calibri" w:hAnsi="Calibri" w:eastAsia="Calibri"/>
        </w:rPr>
        <w:t xml:space="preserve">5-32 </w:t>
      </w:r>
      <w:r>
        <w:t xml:space="preserve">的左图所示的概率分布。此时，下一个出现的单词是 </w:t>
      </w:r>
      <w:r>
        <w:rPr>
          <w:rFonts w:ascii="Calibri" w:hAnsi="Calibri" w:eastAsia="Calibri"/>
        </w:rPr>
        <w:t xml:space="preserve">say </w:t>
      </w:r>
      <w:r>
        <w:t xml:space="preserve">的概率为 </w:t>
      </w:r>
      <w:r>
        <w:rPr>
          <w:rFonts w:ascii="Calibri" w:hAnsi="Calibri" w:eastAsia="Calibri"/>
        </w:rPr>
        <w:t>0.8</w:t>
      </w:r>
      <w:r>
        <w:t xml:space="preserve">，这是一个相当不错的预测。取这个概率的倒数，可以计算出困惑度为 </w:t>
      </w:r>
      <w:r>
        <w:rPr>
          <w:rFonts w:ascii="Calibri" w:hAnsi="Calibri" w:eastAsia="Calibri"/>
        </w:rPr>
        <w:t>1/0.8 = 1.25</w:t>
      </w:r>
      <w:r>
        <w:t>。</w:t>
      </w:r>
    </w:p>
    <w:p>
      <w:pPr>
        <w:pStyle w:val="3"/>
        <w:spacing w:before="7"/>
        <w:rPr>
          <w:sz w:val="24"/>
        </w:rPr>
      </w:pPr>
    </w:p>
    <w:p>
      <w:pPr>
        <w:pStyle w:val="11"/>
        <w:numPr>
          <w:ilvl w:val="0"/>
          <w:numId w:val="27"/>
        </w:numPr>
        <w:tabs>
          <w:tab w:val="left" w:pos="346"/>
        </w:tabs>
        <w:spacing w:before="0" w:after="0" w:line="240" w:lineRule="auto"/>
        <w:ind w:left="345" w:right="0" w:hanging="226"/>
        <w:jc w:val="left"/>
        <w:rPr>
          <w:rFonts w:ascii="Calibri" w:eastAsia="Calibri"/>
          <w:color w:val="C00000"/>
          <w:sz w:val="18"/>
        </w:rPr>
      </w:pPr>
      <w:bookmarkStart w:id="94" w:name="_bookmark68"/>
      <w:bookmarkEnd w:id="94"/>
      <w:bookmarkStart w:id="95" w:name="_bookmark68"/>
      <w:bookmarkEnd w:id="95"/>
      <w:r>
        <w:rPr>
          <w:color w:val="C00000"/>
          <w:sz w:val="18"/>
        </w:rPr>
        <w:t>梯度消失、梯度爆炸</w:t>
      </w:r>
    </w:p>
    <w:p>
      <w:pPr>
        <w:pStyle w:val="3"/>
        <w:spacing w:before="82" w:line="324" w:lineRule="auto"/>
        <w:ind w:left="120" w:right="208" w:firstLine="420"/>
      </w:pPr>
      <w:r>
        <w:rPr>
          <w:rFonts w:ascii="Calibri" w:eastAsia="Calibri"/>
        </w:rPr>
        <w:t xml:space="preserve">RNN </w:t>
      </w:r>
      <w:r>
        <w:t xml:space="preserve">之所以不擅长学习时序数据的长期依赖关系，是因为 </w:t>
      </w:r>
      <w:r>
        <w:rPr>
          <w:rFonts w:ascii="Calibri" w:eastAsia="Calibri"/>
        </w:rPr>
        <w:t xml:space="preserve">BPTT </w:t>
      </w:r>
      <w:r>
        <w:t>会发生梯度消失和梯度爆炸的问题。</w:t>
      </w:r>
      <w:r>
        <w:rPr>
          <w:color w:val="C00000"/>
        </w:rPr>
        <w:t>梯度爆炸：</w:t>
      </w:r>
      <w:r>
        <w:t>可知梯度的大小随时间步长呈指数级增加，这就是梯度爆炸（</w:t>
      </w:r>
      <w:r>
        <w:rPr>
          <w:rFonts w:ascii="Calibri" w:eastAsia="Calibri"/>
        </w:rPr>
        <w:t>exploding gradients</w:t>
      </w:r>
      <w:r>
        <w:t xml:space="preserve">）。如果发生梯度爆炸，最终就会导致溢出，出现 </w:t>
      </w:r>
      <w:r>
        <w:rPr>
          <w:rFonts w:ascii="Calibri" w:eastAsia="Calibri"/>
        </w:rPr>
        <w:t>NaN</w:t>
      </w:r>
      <w:r>
        <w:t>（</w:t>
      </w:r>
      <w:r>
        <w:rPr>
          <w:rFonts w:ascii="Calibri" w:eastAsia="Calibri"/>
        </w:rPr>
        <w:t>Not a Number</w:t>
      </w:r>
      <w:r>
        <w:t>，非数值）之类的值。</w:t>
      </w:r>
    </w:p>
    <w:p>
      <w:pPr>
        <w:pStyle w:val="3"/>
        <w:spacing w:before="2" w:line="324" w:lineRule="auto"/>
        <w:ind w:left="120" w:right="316"/>
      </w:pPr>
      <w:r>
        <w:rPr>
          <w:color w:val="C00000"/>
        </w:rPr>
        <w:t>梯度消失：</w:t>
      </w:r>
      <w:r>
        <w:t>梯度呈指数级减小，这就是梯度消失（</w:t>
      </w:r>
      <w:r>
        <w:rPr>
          <w:rFonts w:ascii="Calibri" w:eastAsia="Calibri"/>
        </w:rPr>
        <w:t>vanishing gradients</w:t>
      </w:r>
      <w:r>
        <w:t>）。如果发生梯度消失，梯度将迅速变小。一旦梯度变小，权重梯度不能被更新，模型就会无法学习长期的依赖关系。</w:t>
      </w:r>
    </w:p>
    <w:p>
      <w:pPr>
        <w:pStyle w:val="3"/>
        <w:spacing w:before="5"/>
        <w:rPr>
          <w:sz w:val="24"/>
        </w:rPr>
      </w:pPr>
    </w:p>
    <w:p>
      <w:pPr>
        <w:pStyle w:val="11"/>
        <w:numPr>
          <w:ilvl w:val="0"/>
          <w:numId w:val="27"/>
        </w:numPr>
        <w:tabs>
          <w:tab w:val="left" w:pos="346"/>
        </w:tabs>
        <w:spacing w:before="1" w:after="0" w:line="240" w:lineRule="auto"/>
        <w:ind w:left="345" w:right="0" w:hanging="226"/>
        <w:jc w:val="both"/>
        <w:rPr>
          <w:rFonts w:ascii="Calibri" w:eastAsia="Calibri"/>
          <w:color w:val="C00000"/>
          <w:sz w:val="18"/>
        </w:rPr>
      </w:pPr>
      <w:bookmarkStart w:id="96" w:name="_bookmark69"/>
      <w:bookmarkEnd w:id="96"/>
      <w:bookmarkStart w:id="97" w:name="_bookmark69"/>
      <w:bookmarkEnd w:id="97"/>
      <w:r>
        <w:rPr>
          <w:color w:val="C00000"/>
          <w:sz w:val="18"/>
        </w:rPr>
        <w:t>为什么会导致梯度消失、梯度爆炸</w:t>
      </w:r>
    </w:p>
    <w:p>
      <w:pPr>
        <w:pStyle w:val="3"/>
        <w:spacing w:before="81" w:line="324" w:lineRule="auto"/>
        <w:ind w:left="120" w:right="297" w:firstLine="420"/>
        <w:jc w:val="both"/>
      </w:pPr>
      <w:r>
        <w:rPr>
          <w:spacing w:val="-1"/>
        </w:rPr>
        <w:t xml:space="preserve">因为矩阵 </w:t>
      </w:r>
      <w:r>
        <w:rPr>
          <w:rFonts w:ascii="Calibri" w:eastAsia="Calibri"/>
        </w:rPr>
        <w:t xml:space="preserve">Wh </w:t>
      </w:r>
      <w:r>
        <w:rPr>
          <w:spacing w:val="-1"/>
        </w:rPr>
        <w:t xml:space="preserve">被反复乘了 </w:t>
      </w:r>
      <w:r>
        <w:rPr>
          <w:rFonts w:ascii="Calibri" w:eastAsia="Calibri"/>
        </w:rPr>
        <w:t xml:space="preserve">T </w:t>
      </w:r>
      <w:r>
        <w:rPr>
          <w:spacing w:val="-5"/>
        </w:rPr>
        <w:t xml:space="preserve">次。如果 </w:t>
      </w:r>
      <w:r>
        <w:rPr>
          <w:rFonts w:ascii="Calibri" w:eastAsia="Calibri"/>
        </w:rPr>
        <w:t xml:space="preserve">Wh </w:t>
      </w:r>
      <w:r>
        <w:rPr>
          <w:spacing w:val="-6"/>
        </w:rPr>
        <w:t xml:space="preserve">是标量，则问题将很简单：当 </w:t>
      </w:r>
      <w:r>
        <w:rPr>
          <w:rFonts w:ascii="Calibri" w:eastAsia="Calibri"/>
        </w:rPr>
        <w:t>Wh</w:t>
      </w:r>
      <w:r>
        <w:rPr>
          <w:rFonts w:ascii="Calibri" w:eastAsia="Calibri"/>
          <w:spacing w:val="4"/>
        </w:rPr>
        <w:t xml:space="preserve">  </w:t>
      </w:r>
      <w:r>
        <w:rPr>
          <w:spacing w:val="-1"/>
        </w:rPr>
        <w:t xml:space="preserve">大于 </w:t>
      </w:r>
      <w:r>
        <w:rPr>
          <w:rFonts w:ascii="Calibri" w:eastAsia="Calibri"/>
        </w:rPr>
        <w:t>1</w:t>
      </w:r>
      <w:r>
        <w:rPr>
          <w:rFonts w:ascii="Calibri" w:eastAsia="Calibri"/>
          <w:spacing w:val="4"/>
        </w:rPr>
        <w:t xml:space="preserve">  </w:t>
      </w:r>
      <w:r>
        <w:rPr>
          <w:spacing w:val="-5"/>
        </w:rPr>
        <w:t xml:space="preserve">时，梯度呈指数级增加；当 </w:t>
      </w:r>
      <w:r>
        <w:rPr>
          <w:rFonts w:ascii="Calibri" w:eastAsia="Calibri"/>
        </w:rPr>
        <w:t xml:space="preserve">Wh </w:t>
      </w:r>
      <w:r>
        <w:t xml:space="preserve">小于 </w:t>
      </w:r>
      <w:r>
        <w:rPr>
          <w:rFonts w:ascii="Calibri" w:eastAsia="Calibri"/>
        </w:rPr>
        <w:t xml:space="preserve">1 </w:t>
      </w:r>
      <w:r>
        <w:rPr>
          <w:spacing w:val="-1"/>
        </w:rPr>
        <w:t xml:space="preserve">时，梯度呈指数级减小。那么，如果 </w:t>
      </w:r>
      <w:r>
        <w:rPr>
          <w:rFonts w:ascii="Calibri" w:eastAsia="Calibri"/>
        </w:rPr>
        <w:t xml:space="preserve">Wh </w:t>
      </w:r>
      <w:r>
        <w:t>不是标量，而是矩阵呢？此时，矩阵的奇异值将成为指标。简单而言，矩阵的奇异值表示数据的离散程度。根据这个奇异值（更准确地说是多个奇异值中的最大值）</w:t>
      </w:r>
      <w:r>
        <w:rPr>
          <w:spacing w:val="-1"/>
        </w:rPr>
        <w:t xml:space="preserve">是否大于 </w:t>
      </w:r>
      <w:r>
        <w:rPr>
          <w:rFonts w:ascii="Calibri" w:eastAsia="Calibri"/>
        </w:rPr>
        <w:t>1</w:t>
      </w:r>
      <w:r>
        <w:t xml:space="preserve">，可以预测梯度大小的变化。如果奇异值的最大值大于 </w:t>
      </w:r>
      <w:r>
        <w:rPr>
          <w:rFonts w:ascii="Calibri" w:eastAsia="Calibri"/>
        </w:rPr>
        <w:t>1</w:t>
      </w:r>
      <w:r>
        <w:t>，则可以预测</w:t>
      </w:r>
      <w:r>
        <w:rPr>
          <w:spacing w:val="-1"/>
        </w:rPr>
        <w:t xml:space="preserve">梯度很有可能会呈指数级增加；而如果奇异值的最大值小于 </w:t>
      </w:r>
      <w:r>
        <w:rPr>
          <w:rFonts w:ascii="Calibri" w:eastAsia="Calibri"/>
        </w:rPr>
        <w:t>1</w:t>
      </w:r>
      <w:r>
        <w:t>，则可以判断梯度会呈指数级减小</w:t>
      </w:r>
    </w:p>
    <w:p>
      <w:pPr>
        <w:pStyle w:val="3"/>
        <w:spacing w:before="7"/>
        <w:rPr>
          <w:sz w:val="24"/>
        </w:rPr>
      </w:pPr>
    </w:p>
    <w:p>
      <w:pPr>
        <w:pStyle w:val="11"/>
        <w:numPr>
          <w:ilvl w:val="0"/>
          <w:numId w:val="27"/>
        </w:numPr>
        <w:tabs>
          <w:tab w:val="left" w:pos="346"/>
        </w:tabs>
        <w:spacing w:before="1" w:after="0" w:line="240" w:lineRule="auto"/>
        <w:ind w:left="345" w:right="0" w:hanging="226"/>
        <w:jc w:val="both"/>
        <w:rPr>
          <w:rFonts w:ascii="Calibri" w:eastAsia="Calibri"/>
          <w:sz w:val="18"/>
        </w:rPr>
      </w:pPr>
      <w:r>
        <w:drawing>
          <wp:anchor distT="0" distB="0" distL="0" distR="0" simplePos="0" relativeHeight="251660288" behindDoc="0" locked="0" layoutInCell="1" allowOverlap="1">
            <wp:simplePos x="0" y="0"/>
            <wp:positionH relativeFrom="page">
              <wp:posOffset>2053590</wp:posOffset>
            </wp:positionH>
            <wp:positionV relativeFrom="paragraph">
              <wp:posOffset>219075</wp:posOffset>
            </wp:positionV>
            <wp:extent cx="3404870" cy="1867535"/>
            <wp:effectExtent l="0" t="0" r="0" b="0"/>
            <wp:wrapTopAndBottom/>
            <wp:docPr id="207" name="image1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04.jpeg"/>
                    <pic:cNvPicPr>
                      <a:picLocks noChangeAspect="1"/>
                    </pic:cNvPicPr>
                  </pic:nvPicPr>
                  <pic:blipFill>
                    <a:blip r:embed="rId109" cstate="print"/>
                    <a:stretch>
                      <a:fillRect/>
                    </a:stretch>
                  </pic:blipFill>
                  <pic:spPr>
                    <a:xfrm>
                      <a:off x="0" y="0"/>
                      <a:ext cx="3405073" cy="1867662"/>
                    </a:xfrm>
                    <a:prstGeom prst="rect">
                      <a:avLst/>
                    </a:prstGeom>
                  </pic:spPr>
                </pic:pic>
              </a:graphicData>
            </a:graphic>
          </wp:anchor>
        </w:drawing>
      </w:r>
      <w:bookmarkStart w:id="98" w:name="_bookmark70"/>
      <w:bookmarkEnd w:id="98"/>
      <w:bookmarkStart w:id="99" w:name="_bookmark70"/>
      <w:bookmarkEnd w:id="99"/>
      <w:r>
        <w:rPr>
          <w:sz w:val="18"/>
        </w:rPr>
        <w:t>如何解决梯度爆炸：梯度裁剪</w:t>
      </w:r>
    </w:p>
    <w:p>
      <w:pPr>
        <w:pStyle w:val="3"/>
        <w:rPr>
          <w:sz w:val="20"/>
        </w:rPr>
      </w:pPr>
    </w:p>
    <w:p>
      <w:pPr>
        <w:pStyle w:val="11"/>
        <w:numPr>
          <w:ilvl w:val="0"/>
          <w:numId w:val="27"/>
        </w:numPr>
        <w:tabs>
          <w:tab w:val="left" w:pos="346"/>
        </w:tabs>
        <w:spacing w:before="173" w:after="0" w:line="324" w:lineRule="auto"/>
        <w:ind w:left="120" w:right="381" w:firstLine="0"/>
        <w:jc w:val="both"/>
        <w:rPr>
          <w:rFonts w:ascii="Calibri" w:eastAsia="Calibri"/>
          <w:color w:val="C00000"/>
          <w:sz w:val="18"/>
        </w:rPr>
      </w:pPr>
      <w:bookmarkStart w:id="100" w:name="_bookmark71"/>
      <w:bookmarkEnd w:id="100"/>
      <w:bookmarkStart w:id="101" w:name="_bookmark71"/>
      <w:bookmarkEnd w:id="101"/>
      <w:r>
        <w:rPr>
          <w:color w:val="C00000"/>
          <w:sz w:val="18"/>
        </w:rPr>
        <w:t>如何解决梯度消失：</w:t>
      </w:r>
      <w:r>
        <w:rPr>
          <w:rFonts w:ascii="Calibri" w:eastAsia="Calibri"/>
          <w:color w:val="C00000"/>
          <w:sz w:val="18"/>
        </w:rPr>
        <w:t>LSTM</w:t>
      </w:r>
      <w:r>
        <w:rPr>
          <w:rFonts w:ascii="Calibri" w:eastAsia="Calibri"/>
          <w:color w:val="C00000"/>
          <w:spacing w:val="4"/>
          <w:sz w:val="18"/>
        </w:rPr>
        <w:t xml:space="preserve"> </w:t>
      </w:r>
      <w:r>
        <w:rPr>
          <w:color w:val="C00000"/>
          <w:spacing w:val="-15"/>
          <w:sz w:val="18"/>
        </w:rPr>
        <w:t xml:space="preserve">整个 </w:t>
      </w:r>
      <w:r>
        <w:rPr>
          <w:rFonts w:ascii="Calibri" w:eastAsia="Calibri"/>
          <w:color w:val="C00000"/>
          <w:sz w:val="18"/>
        </w:rPr>
        <w:t>LSTM</w:t>
      </w:r>
      <w:r>
        <w:rPr>
          <w:rFonts w:ascii="Calibri" w:eastAsia="Calibri"/>
          <w:color w:val="C00000"/>
          <w:spacing w:val="2"/>
          <w:sz w:val="18"/>
        </w:rPr>
        <w:t xml:space="preserve"> </w:t>
      </w:r>
      <w:r>
        <w:rPr>
          <w:color w:val="C00000"/>
          <w:spacing w:val="-1"/>
          <w:sz w:val="18"/>
        </w:rPr>
        <w:t>都非常重要：加入输入门、输出门、遗忘门的整体结构。每个门</w:t>
      </w:r>
      <w:r>
        <w:rPr>
          <w:color w:val="C00000"/>
          <w:sz w:val="18"/>
        </w:rPr>
        <w:t>对应的公式表达要清楚</w:t>
      </w:r>
    </w:p>
    <w:p>
      <w:pPr>
        <w:pStyle w:val="3"/>
        <w:spacing w:before="1" w:line="324" w:lineRule="auto"/>
        <w:ind w:left="120" w:right="297" w:firstLine="420"/>
        <w:jc w:val="both"/>
      </w:pPr>
      <w:r>
        <w:rPr>
          <w:rFonts w:ascii="Calibri" w:hAnsi="Calibri" w:eastAsia="Calibri"/>
        </w:rPr>
        <w:t xml:space="preserve">LSTM </w:t>
      </w:r>
      <w:r>
        <w:t xml:space="preserve">还有路径 </w:t>
      </w:r>
      <w:r>
        <w:rPr>
          <w:rFonts w:ascii="Calibri" w:hAnsi="Calibri" w:eastAsia="Calibri"/>
        </w:rPr>
        <w:t>c</w:t>
      </w:r>
      <w:r>
        <w:rPr>
          <w:spacing w:val="-4"/>
        </w:rPr>
        <w:t xml:space="preserve">。这个 </w:t>
      </w:r>
      <w:r>
        <w:rPr>
          <w:rFonts w:ascii="Calibri" w:hAnsi="Calibri" w:eastAsia="Calibri"/>
        </w:rPr>
        <w:t xml:space="preserve">c </w:t>
      </w:r>
      <w:r>
        <w:rPr>
          <w:spacing w:val="-2"/>
        </w:rPr>
        <w:t>称为记忆单元</w:t>
      </w:r>
      <w:r>
        <w:rPr>
          <w:spacing w:val="-3"/>
        </w:rPr>
        <w:t>（</w:t>
      </w:r>
      <w:r>
        <w:t>或者简称为</w:t>
      </w:r>
      <w:r>
        <w:rPr>
          <w:rFonts w:ascii="Calibri" w:hAnsi="Calibri" w:eastAsia="Calibri"/>
        </w:rPr>
        <w:t>“</w:t>
      </w:r>
      <w:r>
        <w:t>单元</w:t>
      </w:r>
      <w:r>
        <w:rPr>
          <w:rFonts w:ascii="Calibri" w:hAnsi="Calibri" w:eastAsia="Calibri"/>
          <w:spacing w:val="-8"/>
        </w:rPr>
        <w:t>”</w:t>
      </w:r>
      <w:r>
        <w:rPr>
          <w:spacing w:val="-8"/>
        </w:rPr>
        <w:t>）</w:t>
      </w:r>
      <w:r>
        <w:rPr>
          <w:spacing w:val="-3"/>
        </w:rPr>
        <w:t xml:space="preserve">，相当于 </w:t>
      </w:r>
      <w:r>
        <w:rPr>
          <w:rFonts w:ascii="Calibri" w:hAnsi="Calibri" w:eastAsia="Calibri"/>
        </w:rPr>
        <w:t xml:space="preserve">LSTM </w:t>
      </w:r>
      <w:r>
        <w:rPr>
          <w:spacing w:val="-2"/>
        </w:rPr>
        <w:t>专用的记忆部门。记</w:t>
      </w:r>
      <w:r>
        <w:rPr>
          <w:spacing w:val="-4"/>
        </w:rPr>
        <w:t xml:space="preserve">忆单元的特点是，仅在 </w:t>
      </w:r>
      <w:r>
        <w:rPr>
          <w:rFonts w:ascii="Calibri" w:hAnsi="Calibri" w:eastAsia="Calibri"/>
        </w:rPr>
        <w:t xml:space="preserve">LSTM </w:t>
      </w:r>
      <w:r>
        <w:rPr>
          <w:spacing w:val="-3"/>
        </w:rPr>
        <w:t xml:space="preserve">层内部接收和传递数据。也就是说，记忆单元在 </w:t>
      </w:r>
      <w:r>
        <w:rPr>
          <w:rFonts w:ascii="Calibri" w:hAnsi="Calibri" w:eastAsia="Calibri"/>
        </w:rPr>
        <w:t xml:space="preserve">LSTM </w:t>
      </w:r>
      <w:r>
        <w:rPr>
          <w:spacing w:val="-4"/>
        </w:rPr>
        <w:t>层内部结束工作，不</w:t>
      </w:r>
      <w:r>
        <w:rPr>
          <w:spacing w:val="-1"/>
        </w:rPr>
        <w:t xml:space="preserve">向其他层输出。而 </w:t>
      </w:r>
      <w:r>
        <w:rPr>
          <w:rFonts w:ascii="Calibri" w:hAnsi="Calibri" w:eastAsia="Calibri"/>
        </w:rPr>
        <w:t xml:space="preserve">LSTM </w:t>
      </w:r>
      <w:r>
        <w:rPr>
          <w:spacing w:val="-1"/>
        </w:rPr>
        <w:t xml:space="preserve">的隐藏状态 </w:t>
      </w:r>
      <w:r>
        <w:rPr>
          <w:rFonts w:ascii="Calibri" w:hAnsi="Calibri" w:eastAsia="Calibri"/>
        </w:rPr>
        <w:t xml:space="preserve">h </w:t>
      </w:r>
      <w:r>
        <w:t xml:space="preserve">和 </w:t>
      </w:r>
      <w:r>
        <w:rPr>
          <w:rFonts w:ascii="Calibri" w:hAnsi="Calibri" w:eastAsia="Calibri"/>
        </w:rPr>
        <w:t xml:space="preserve">RNN </w:t>
      </w:r>
      <w:r>
        <w:t>层相同，会被（向上）输出到其他层。</w:t>
      </w:r>
    </w:p>
    <w:p>
      <w:pPr>
        <w:pStyle w:val="3"/>
        <w:spacing w:before="2"/>
        <w:ind w:left="120"/>
      </w:pPr>
      <w:r>
        <w:rPr>
          <w:color w:val="C00000"/>
        </w:rPr>
        <w:t>结构牢记！！！</w:t>
      </w:r>
    </w:p>
    <w:p>
      <w:pPr>
        <w:spacing w:after="0"/>
        <w:sectPr>
          <w:pgSz w:w="11910" w:h="16840"/>
          <w:pgMar w:top="1400" w:right="1500" w:bottom="280" w:left="1680" w:header="720" w:footer="720" w:gutter="0"/>
          <w:cols w:space="720" w:num="1"/>
        </w:sectPr>
      </w:pPr>
    </w:p>
    <w:p>
      <w:pPr>
        <w:pStyle w:val="3"/>
        <w:ind w:left="1392"/>
        <w:rPr>
          <w:sz w:val="20"/>
        </w:rPr>
      </w:pPr>
      <w:r>
        <w:rPr>
          <w:sz w:val="20"/>
        </w:rPr>
        <w:drawing>
          <wp:inline distT="0" distB="0" distL="0" distR="0">
            <wp:extent cx="3691890" cy="2503170"/>
            <wp:effectExtent l="0" t="0" r="0" b="0"/>
            <wp:docPr id="209" name="image1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105.jpeg"/>
                    <pic:cNvPicPr>
                      <a:picLocks noChangeAspect="1"/>
                    </pic:cNvPicPr>
                  </pic:nvPicPr>
                  <pic:blipFill>
                    <a:blip r:embed="rId110" cstate="print"/>
                    <a:stretch>
                      <a:fillRect/>
                    </a:stretch>
                  </pic:blipFill>
                  <pic:spPr>
                    <a:xfrm>
                      <a:off x="0" y="0"/>
                      <a:ext cx="3692090" cy="2503741"/>
                    </a:xfrm>
                    <a:prstGeom prst="rect">
                      <a:avLst/>
                    </a:prstGeom>
                  </pic:spPr>
                </pic:pic>
              </a:graphicData>
            </a:graphic>
          </wp:inline>
        </w:drawing>
      </w:r>
    </w:p>
    <w:p>
      <w:pPr>
        <w:pStyle w:val="3"/>
        <w:spacing w:before="116"/>
        <w:ind w:left="120"/>
      </w:pPr>
      <w:r>
        <w:drawing>
          <wp:anchor distT="0" distB="0" distL="0" distR="0" simplePos="0" relativeHeight="251660288" behindDoc="0" locked="0" layoutInCell="1" allowOverlap="1">
            <wp:simplePos x="0" y="0"/>
            <wp:positionH relativeFrom="page">
              <wp:posOffset>2129155</wp:posOffset>
            </wp:positionH>
            <wp:positionV relativeFrom="paragraph">
              <wp:posOffset>306070</wp:posOffset>
            </wp:positionV>
            <wp:extent cx="3611880" cy="1831340"/>
            <wp:effectExtent l="0" t="0" r="0" b="0"/>
            <wp:wrapTopAndBottom/>
            <wp:docPr id="211" name="image1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106.jpeg"/>
                    <pic:cNvPicPr>
                      <a:picLocks noChangeAspect="1"/>
                    </pic:cNvPicPr>
                  </pic:nvPicPr>
                  <pic:blipFill>
                    <a:blip r:embed="rId111" cstate="print"/>
                    <a:stretch>
                      <a:fillRect/>
                    </a:stretch>
                  </pic:blipFill>
                  <pic:spPr>
                    <a:xfrm>
                      <a:off x="0" y="0"/>
                      <a:ext cx="3611627" cy="1831181"/>
                    </a:xfrm>
                    <a:prstGeom prst="rect">
                      <a:avLst/>
                    </a:prstGeom>
                  </pic:spPr>
                </pic:pic>
              </a:graphicData>
            </a:graphic>
          </wp:anchor>
        </w:drawing>
      </w:r>
      <w:r>
        <w:t>输出门：</w:t>
      </w:r>
    </w:p>
    <w:p>
      <w:pPr>
        <w:pStyle w:val="3"/>
        <w:spacing w:before="153"/>
        <w:ind w:left="120"/>
      </w:pPr>
      <w:r>
        <w:t xml:space="preserve">遗忘门：我们在记忆单元 </w:t>
      </w:r>
      <w:r>
        <w:rPr>
          <w:rFonts w:ascii="Calibri" w:hAnsi="Calibri" w:eastAsia="Calibri"/>
        </w:rPr>
        <w:t xml:space="preserve">ct−1 </w:t>
      </w:r>
      <w:r>
        <w:t>上添加一个忘记不必要记忆的门，这里称为遗忘门</w:t>
      </w:r>
    </w:p>
    <w:p>
      <w:pPr>
        <w:pStyle w:val="3"/>
        <w:spacing w:before="9"/>
      </w:pPr>
      <w:r>
        <w:drawing>
          <wp:anchor distT="0" distB="0" distL="0" distR="0" simplePos="0" relativeHeight="251660288" behindDoc="0" locked="0" layoutInCell="1" allowOverlap="1">
            <wp:simplePos x="0" y="0"/>
            <wp:positionH relativeFrom="page">
              <wp:posOffset>1950720</wp:posOffset>
            </wp:positionH>
            <wp:positionV relativeFrom="paragraph">
              <wp:posOffset>177165</wp:posOffset>
            </wp:positionV>
            <wp:extent cx="3545840" cy="1109345"/>
            <wp:effectExtent l="0" t="0" r="0" b="0"/>
            <wp:wrapTopAndBottom/>
            <wp:docPr id="213" name="image1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107.jpeg"/>
                    <pic:cNvPicPr>
                      <a:picLocks noChangeAspect="1"/>
                    </pic:cNvPicPr>
                  </pic:nvPicPr>
                  <pic:blipFill>
                    <a:blip r:embed="rId112" cstate="print"/>
                    <a:stretch>
                      <a:fillRect/>
                    </a:stretch>
                  </pic:blipFill>
                  <pic:spPr>
                    <a:xfrm>
                      <a:off x="0" y="0"/>
                      <a:ext cx="3545853" cy="1109662"/>
                    </a:xfrm>
                    <a:prstGeom prst="rect">
                      <a:avLst/>
                    </a:prstGeom>
                  </pic:spPr>
                </pic:pic>
              </a:graphicData>
            </a:graphic>
          </wp:anchor>
        </w:drawing>
      </w:r>
    </w:p>
    <w:p>
      <w:pPr>
        <w:pStyle w:val="3"/>
        <w:spacing w:before="4"/>
        <w:rPr>
          <w:sz w:val="16"/>
        </w:rPr>
      </w:pPr>
    </w:p>
    <w:p>
      <w:pPr>
        <w:pStyle w:val="3"/>
        <w:spacing w:before="1"/>
        <w:ind w:left="120"/>
      </w:pPr>
      <w:r>
        <w:t xml:space="preserve">记忆单元：现在我们还想向这个记忆单元添加一些应当记住的新信息，为此我们添加新的 </w:t>
      </w:r>
      <w:r>
        <w:rPr>
          <w:rFonts w:ascii="Calibri" w:eastAsia="Calibri"/>
        </w:rPr>
        <w:t xml:space="preserve">tanh </w:t>
      </w:r>
      <w:r>
        <w:t>节点</w:t>
      </w:r>
    </w:p>
    <w:p>
      <w:pPr>
        <w:pStyle w:val="3"/>
        <w:spacing w:before="9"/>
        <w:rPr>
          <w:sz w:val="11"/>
        </w:rPr>
      </w:pPr>
      <w:r>
        <w:drawing>
          <wp:anchor distT="0" distB="0" distL="0" distR="0" simplePos="0" relativeHeight="251660288" behindDoc="0" locked="0" layoutInCell="1" allowOverlap="1">
            <wp:simplePos x="0" y="0"/>
            <wp:positionH relativeFrom="page">
              <wp:posOffset>2066925</wp:posOffset>
            </wp:positionH>
            <wp:positionV relativeFrom="paragraph">
              <wp:posOffset>120015</wp:posOffset>
            </wp:positionV>
            <wp:extent cx="3404870" cy="991870"/>
            <wp:effectExtent l="0" t="0" r="0" b="0"/>
            <wp:wrapTopAndBottom/>
            <wp:docPr id="215" name="image1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108.jpeg"/>
                    <pic:cNvPicPr>
                      <a:picLocks noChangeAspect="1"/>
                    </pic:cNvPicPr>
                  </pic:nvPicPr>
                  <pic:blipFill>
                    <a:blip r:embed="rId113" cstate="print"/>
                    <a:stretch>
                      <a:fillRect/>
                    </a:stretch>
                  </pic:blipFill>
                  <pic:spPr>
                    <a:xfrm>
                      <a:off x="0" y="0"/>
                      <a:ext cx="3404742" cy="992124"/>
                    </a:xfrm>
                    <a:prstGeom prst="rect">
                      <a:avLst/>
                    </a:prstGeom>
                  </pic:spPr>
                </pic:pic>
              </a:graphicData>
            </a:graphic>
          </wp:anchor>
        </w:drawing>
      </w:r>
    </w:p>
    <w:p>
      <w:pPr>
        <w:pStyle w:val="3"/>
        <w:spacing w:before="172"/>
        <w:ind w:left="120"/>
      </w:pPr>
      <w:r>
        <w:t>输入门：</w:t>
      </w:r>
    </w:p>
    <w:p>
      <w:pPr>
        <w:spacing w:after="0"/>
        <w:sectPr>
          <w:pgSz w:w="11910" w:h="16840"/>
          <w:pgMar w:top="1460" w:right="1500" w:bottom="280" w:left="1680" w:header="720" w:footer="720" w:gutter="0"/>
          <w:cols w:space="720" w:num="1"/>
        </w:sectPr>
      </w:pPr>
    </w:p>
    <w:p>
      <w:pPr>
        <w:pStyle w:val="3"/>
        <w:ind w:left="1460"/>
        <w:rPr>
          <w:sz w:val="20"/>
        </w:rPr>
      </w:pPr>
      <w:r>
        <w:rPr>
          <w:sz w:val="20"/>
        </w:rPr>
        <w:drawing>
          <wp:inline distT="0" distB="0" distL="0" distR="0">
            <wp:extent cx="3648710" cy="1272540"/>
            <wp:effectExtent l="0" t="0" r="0" b="0"/>
            <wp:docPr id="217" name="image1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109.jpeg"/>
                    <pic:cNvPicPr>
                      <a:picLocks noChangeAspect="1"/>
                    </pic:cNvPicPr>
                  </pic:nvPicPr>
                  <pic:blipFill>
                    <a:blip r:embed="rId114" cstate="print"/>
                    <a:stretch>
                      <a:fillRect/>
                    </a:stretch>
                  </pic:blipFill>
                  <pic:spPr>
                    <a:xfrm>
                      <a:off x="0" y="0"/>
                      <a:ext cx="3648864" cy="1272921"/>
                    </a:xfrm>
                    <a:prstGeom prst="rect">
                      <a:avLst/>
                    </a:prstGeom>
                  </pic:spPr>
                </pic:pic>
              </a:graphicData>
            </a:graphic>
          </wp:inline>
        </w:drawing>
      </w:r>
    </w:p>
    <w:p>
      <w:pPr>
        <w:pStyle w:val="3"/>
        <w:spacing w:before="11"/>
        <w:rPr>
          <w:sz w:val="6"/>
        </w:rPr>
      </w:pPr>
    </w:p>
    <w:p>
      <w:pPr>
        <w:pStyle w:val="3"/>
        <w:spacing w:before="75"/>
        <w:ind w:left="120"/>
        <w:jc w:val="both"/>
      </w:pPr>
      <w:r>
        <w:t xml:space="preserve">为什么 </w:t>
      </w:r>
      <w:r>
        <w:rPr>
          <w:rFonts w:ascii="Calibri" w:eastAsia="Calibri"/>
        </w:rPr>
        <w:t xml:space="preserve">LSTM </w:t>
      </w:r>
      <w:r>
        <w:t>不会引起梯度消失？</w:t>
      </w:r>
    </w:p>
    <w:p>
      <w:pPr>
        <w:pStyle w:val="3"/>
        <w:spacing w:before="81" w:line="324" w:lineRule="auto"/>
        <w:ind w:left="120" w:right="297" w:firstLine="420"/>
        <w:jc w:val="both"/>
      </w:pPr>
      <w:r>
        <w:t>而</w:t>
      </w:r>
      <w:r>
        <w:rPr>
          <w:rFonts w:ascii="Calibri" w:hAnsi="Calibri" w:eastAsia="Calibri"/>
        </w:rPr>
        <w:t>“×”</w:t>
      </w:r>
      <w:r>
        <w:rPr>
          <w:spacing w:val="-6"/>
        </w:rPr>
        <w:t>节点的计算并不是矩阵乘积，而是对应元素的乘积</w:t>
      </w:r>
      <w:r>
        <w:rPr>
          <w:spacing w:val="-3"/>
        </w:rPr>
        <w:t>（</w:t>
      </w:r>
      <w:r>
        <w:t>阿达玛积</w:t>
      </w:r>
      <w:r>
        <w:rPr>
          <w:spacing w:val="-48"/>
        </w:rPr>
        <w:t>）</w:t>
      </w:r>
      <w:r>
        <w:rPr>
          <w:spacing w:val="-11"/>
        </w:rPr>
        <w:t xml:space="preserve">。顺便说一下，在之前的 </w:t>
      </w:r>
      <w:r>
        <w:rPr>
          <w:rFonts w:ascii="Calibri" w:hAnsi="Calibri" w:eastAsia="Calibri"/>
        </w:rPr>
        <w:t xml:space="preserve">RNN </w:t>
      </w:r>
      <w:r>
        <w:rPr>
          <w:spacing w:val="-14"/>
        </w:rPr>
        <w:t>的</w:t>
      </w:r>
      <w:r>
        <w:t>反向传播中，我们使用相同的权重矩阵重复了多次矩阵乘积计算，由此导致了梯度消失（或梯度爆炸）</w:t>
      </w:r>
      <w:r>
        <w:rPr>
          <w:spacing w:val="-13"/>
        </w:rPr>
        <w:t>。</w:t>
      </w:r>
      <w:r>
        <w:rPr>
          <w:spacing w:val="-1"/>
        </w:rPr>
        <w:t xml:space="preserve">而这里的 </w:t>
      </w:r>
      <w:r>
        <w:rPr>
          <w:rFonts w:ascii="Calibri" w:hAnsi="Calibri" w:eastAsia="Calibri"/>
        </w:rPr>
        <w:t xml:space="preserve">LSTM </w:t>
      </w:r>
      <w:r>
        <w:rPr>
          <w:spacing w:val="-3"/>
        </w:rPr>
        <w:t>的反向传播进行的不是矩阵乘积计算，而是对应元素的乘积计算，而且每次都会基于不同</w:t>
      </w:r>
      <w:r>
        <w:t>的门值进行对应元素的乘积计算。这就是它不会发生梯度消失（或梯度爆炸）的原因。</w:t>
      </w:r>
    </w:p>
    <w:p>
      <w:pPr>
        <w:pStyle w:val="3"/>
        <w:spacing w:before="7"/>
        <w:rPr>
          <w:sz w:val="24"/>
        </w:rPr>
      </w:pPr>
    </w:p>
    <w:p>
      <w:pPr>
        <w:pStyle w:val="3"/>
        <w:ind w:left="120"/>
      </w:pPr>
      <w:r>
        <w:t>所有的计算过程：</w:t>
      </w:r>
    </w:p>
    <w:p>
      <w:pPr>
        <w:pStyle w:val="3"/>
        <w:spacing w:before="1"/>
        <w:rPr>
          <w:sz w:val="15"/>
        </w:rPr>
      </w:pPr>
      <w:r>
        <w:drawing>
          <wp:anchor distT="0" distB="0" distL="0" distR="0" simplePos="0" relativeHeight="251660288" behindDoc="0" locked="0" layoutInCell="1" allowOverlap="1">
            <wp:simplePos x="0" y="0"/>
            <wp:positionH relativeFrom="page">
              <wp:posOffset>2849245</wp:posOffset>
            </wp:positionH>
            <wp:positionV relativeFrom="paragraph">
              <wp:posOffset>147955</wp:posOffset>
            </wp:positionV>
            <wp:extent cx="2456815" cy="1301115"/>
            <wp:effectExtent l="0" t="0" r="0" b="0"/>
            <wp:wrapTopAndBottom/>
            <wp:docPr id="219" name="image1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110.jpeg"/>
                    <pic:cNvPicPr>
                      <a:picLocks noChangeAspect="1"/>
                    </pic:cNvPicPr>
                  </pic:nvPicPr>
                  <pic:blipFill>
                    <a:blip r:embed="rId115" cstate="print"/>
                    <a:stretch>
                      <a:fillRect/>
                    </a:stretch>
                  </pic:blipFill>
                  <pic:spPr>
                    <a:xfrm>
                      <a:off x="0" y="0"/>
                      <a:ext cx="2456668" cy="1301305"/>
                    </a:xfrm>
                    <a:prstGeom prst="rect">
                      <a:avLst/>
                    </a:prstGeom>
                  </pic:spPr>
                </pic:pic>
              </a:graphicData>
            </a:graphic>
          </wp:anchor>
        </w:drawing>
      </w:r>
    </w:p>
    <w:p>
      <w:pPr>
        <w:pStyle w:val="3"/>
        <w:spacing w:before="10"/>
        <w:rPr>
          <w:sz w:val="20"/>
        </w:rPr>
      </w:pPr>
    </w:p>
    <w:p>
      <w:pPr>
        <w:pStyle w:val="3"/>
        <w:ind w:left="120"/>
      </w:pPr>
      <w:r>
        <w:rPr>
          <w:rFonts w:ascii="Calibri" w:eastAsia="Calibri"/>
        </w:rPr>
        <w:t xml:space="preserve">Dropout </w:t>
      </w:r>
      <w:r>
        <w:t xml:space="preserve">在 </w:t>
      </w:r>
      <w:r>
        <w:rPr>
          <w:rFonts w:ascii="Calibri" w:eastAsia="Calibri"/>
        </w:rPr>
        <w:t xml:space="preserve">LSTM </w:t>
      </w:r>
      <w:r>
        <w:t>上的使用：</w:t>
      </w:r>
    </w:p>
    <w:p>
      <w:pPr>
        <w:spacing w:after="0"/>
        <w:sectPr>
          <w:pgSz w:w="11910" w:h="16840"/>
          <w:pgMar w:top="1480" w:right="1500" w:bottom="280" w:left="1680" w:header="720" w:footer="720" w:gutter="0"/>
          <w:cols w:space="720" w:num="1"/>
        </w:sectPr>
      </w:pPr>
    </w:p>
    <w:p>
      <w:pPr>
        <w:pStyle w:val="3"/>
        <w:ind w:left="1955"/>
        <w:rPr>
          <w:sz w:val="20"/>
        </w:rPr>
      </w:pPr>
      <w:r>
        <w:rPr>
          <w:sz w:val="20"/>
        </w:rPr>
        <w:drawing>
          <wp:inline distT="0" distB="0" distL="0" distR="0">
            <wp:extent cx="2949575" cy="1955800"/>
            <wp:effectExtent l="0" t="0" r="0" b="0"/>
            <wp:docPr id="221" name="image1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111.jpeg"/>
                    <pic:cNvPicPr>
                      <a:picLocks noChangeAspect="1"/>
                    </pic:cNvPicPr>
                  </pic:nvPicPr>
                  <pic:blipFill>
                    <a:blip r:embed="rId116" cstate="print"/>
                    <a:stretch>
                      <a:fillRect/>
                    </a:stretch>
                  </pic:blipFill>
                  <pic:spPr>
                    <a:xfrm>
                      <a:off x="0" y="0"/>
                      <a:ext cx="2949882" cy="1956244"/>
                    </a:xfrm>
                    <a:prstGeom prst="rect">
                      <a:avLst/>
                    </a:prstGeom>
                  </pic:spPr>
                </pic:pic>
              </a:graphicData>
            </a:graphic>
          </wp:inline>
        </w:drawing>
      </w:r>
    </w:p>
    <w:p>
      <w:pPr>
        <w:pStyle w:val="3"/>
        <w:rPr>
          <w:sz w:val="15"/>
        </w:rPr>
      </w:pPr>
      <w:r>
        <w:drawing>
          <wp:anchor distT="0" distB="0" distL="0" distR="0" simplePos="0" relativeHeight="251660288" behindDoc="0" locked="0" layoutInCell="1" allowOverlap="1">
            <wp:simplePos x="0" y="0"/>
            <wp:positionH relativeFrom="page">
              <wp:posOffset>2195830</wp:posOffset>
            </wp:positionH>
            <wp:positionV relativeFrom="paragraph">
              <wp:posOffset>146685</wp:posOffset>
            </wp:positionV>
            <wp:extent cx="3215005" cy="3735070"/>
            <wp:effectExtent l="0" t="0" r="0" b="0"/>
            <wp:wrapTopAndBottom/>
            <wp:docPr id="223" name="image1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12.jpeg"/>
                    <pic:cNvPicPr>
                      <a:picLocks noChangeAspect="1"/>
                    </pic:cNvPicPr>
                  </pic:nvPicPr>
                  <pic:blipFill>
                    <a:blip r:embed="rId117" cstate="print"/>
                    <a:stretch>
                      <a:fillRect/>
                    </a:stretch>
                  </pic:blipFill>
                  <pic:spPr>
                    <a:xfrm>
                      <a:off x="0" y="0"/>
                      <a:ext cx="3214727" cy="3735228"/>
                    </a:xfrm>
                    <a:prstGeom prst="rect">
                      <a:avLst/>
                    </a:prstGeom>
                  </pic:spPr>
                </pic:pic>
              </a:graphicData>
            </a:graphic>
          </wp:anchor>
        </w:drawing>
      </w:r>
    </w:p>
    <w:p>
      <w:pPr>
        <w:pStyle w:val="3"/>
        <w:rPr>
          <w:sz w:val="20"/>
        </w:rPr>
      </w:pPr>
    </w:p>
    <w:p>
      <w:pPr>
        <w:pStyle w:val="3"/>
        <w:spacing w:before="5"/>
        <w:rPr>
          <w:sz w:val="24"/>
        </w:rPr>
      </w:pPr>
    </w:p>
    <w:p>
      <w:pPr>
        <w:pStyle w:val="11"/>
        <w:numPr>
          <w:ilvl w:val="0"/>
          <w:numId w:val="27"/>
        </w:numPr>
        <w:tabs>
          <w:tab w:val="left" w:pos="346"/>
        </w:tabs>
        <w:spacing w:before="75" w:after="0" w:line="240" w:lineRule="auto"/>
        <w:ind w:left="345" w:right="0" w:hanging="226"/>
        <w:jc w:val="left"/>
        <w:rPr>
          <w:rFonts w:ascii="Calibri" w:eastAsia="Calibri"/>
          <w:color w:val="C00000"/>
          <w:sz w:val="18"/>
        </w:rPr>
      </w:pPr>
      <w:bookmarkStart w:id="102" w:name="_bookmark72"/>
      <w:bookmarkEnd w:id="102"/>
      <w:bookmarkStart w:id="103" w:name="_bookmark72"/>
      <w:bookmarkEnd w:id="103"/>
      <w:r>
        <w:rPr>
          <w:color w:val="C00000"/>
          <w:sz w:val="18"/>
        </w:rPr>
        <w:t>权重共享</w:t>
      </w:r>
    </w:p>
    <w:p>
      <w:pPr>
        <w:pStyle w:val="3"/>
        <w:spacing w:before="81" w:line="324" w:lineRule="auto"/>
        <w:ind w:left="120" w:right="208" w:firstLine="420"/>
      </w:pPr>
      <w:r>
        <w:t>绑定（共享）</w:t>
      </w:r>
      <w:r>
        <w:rPr>
          <w:rFonts w:ascii="Calibri" w:eastAsia="Calibri"/>
        </w:rPr>
        <w:t xml:space="preserve">Embedding </w:t>
      </w:r>
      <w:r>
        <w:t xml:space="preserve">层和 </w:t>
      </w:r>
      <w:r>
        <w:rPr>
          <w:rFonts w:ascii="Calibri" w:eastAsia="Calibri"/>
        </w:rPr>
        <w:t xml:space="preserve">Affine </w:t>
      </w:r>
      <w:r>
        <w:t>层的权重的技巧在于权重共享。通过在这两个层之间共享权重， 可以大大减少学习的参数数量。</w:t>
      </w:r>
    </w:p>
    <w:p>
      <w:pPr>
        <w:spacing w:after="0" w:line="324" w:lineRule="auto"/>
        <w:sectPr>
          <w:pgSz w:w="11910" w:h="16840"/>
          <w:pgMar w:top="1580" w:right="1500" w:bottom="280" w:left="1680" w:header="720" w:footer="720" w:gutter="0"/>
          <w:cols w:space="720" w:num="1"/>
        </w:sectPr>
      </w:pPr>
    </w:p>
    <w:p>
      <w:pPr>
        <w:spacing w:line="240" w:lineRule="auto"/>
        <w:ind w:left="391" w:right="0" w:firstLine="0"/>
        <w:rPr>
          <w:sz w:val="20"/>
        </w:rPr>
      </w:pPr>
      <w:r>
        <w:rPr>
          <w:sz w:val="20"/>
        </w:rPr>
        <w:drawing>
          <wp:inline distT="0" distB="0" distL="0" distR="0">
            <wp:extent cx="2524760" cy="2973705"/>
            <wp:effectExtent l="0" t="0" r="0" b="0"/>
            <wp:docPr id="225" name="image1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113.jpeg"/>
                    <pic:cNvPicPr>
                      <a:picLocks noChangeAspect="1"/>
                    </pic:cNvPicPr>
                  </pic:nvPicPr>
                  <pic:blipFill>
                    <a:blip r:embed="rId118" cstate="print"/>
                    <a:stretch>
                      <a:fillRect/>
                    </a:stretch>
                  </pic:blipFill>
                  <pic:spPr>
                    <a:xfrm>
                      <a:off x="0" y="0"/>
                      <a:ext cx="2525339" cy="2974181"/>
                    </a:xfrm>
                    <a:prstGeom prst="rect">
                      <a:avLst/>
                    </a:prstGeom>
                  </pic:spPr>
                </pic:pic>
              </a:graphicData>
            </a:graphic>
          </wp:inline>
        </w:drawing>
      </w:r>
      <w:r>
        <w:rPr>
          <w:rFonts w:ascii="Times New Roman"/>
          <w:spacing w:val="-42"/>
          <w:sz w:val="20"/>
        </w:rPr>
        <w:t xml:space="preserve"> </w:t>
      </w:r>
      <w:r>
        <w:rPr>
          <w:spacing w:val="-42"/>
          <w:sz w:val="20"/>
        </w:rPr>
        <w:drawing>
          <wp:inline distT="0" distB="0" distL="0" distR="0">
            <wp:extent cx="2428875" cy="3843020"/>
            <wp:effectExtent l="0" t="0" r="0" b="0"/>
            <wp:docPr id="227" name="image1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114.jpeg"/>
                    <pic:cNvPicPr>
                      <a:picLocks noChangeAspect="1"/>
                    </pic:cNvPicPr>
                  </pic:nvPicPr>
                  <pic:blipFill>
                    <a:blip r:embed="rId119" cstate="print"/>
                    <a:stretch>
                      <a:fillRect/>
                    </a:stretch>
                  </pic:blipFill>
                  <pic:spPr>
                    <a:xfrm>
                      <a:off x="0" y="0"/>
                      <a:ext cx="2428997" cy="3843337"/>
                    </a:xfrm>
                    <a:prstGeom prst="rect">
                      <a:avLst/>
                    </a:prstGeom>
                  </pic:spPr>
                </pic:pic>
              </a:graphicData>
            </a:graphic>
          </wp:inline>
        </w:drawing>
      </w:r>
    </w:p>
    <w:p>
      <w:pPr>
        <w:pStyle w:val="3"/>
        <w:spacing w:before="9"/>
        <w:rPr>
          <w:sz w:val="28"/>
        </w:rPr>
      </w:pPr>
    </w:p>
    <w:p>
      <w:pPr>
        <w:pStyle w:val="3"/>
        <w:spacing w:before="75"/>
        <w:ind w:left="120"/>
      </w:pPr>
      <w:bookmarkStart w:id="104" w:name="_bookmark73"/>
      <w:bookmarkEnd w:id="104"/>
      <w:r>
        <w:t xml:space="preserve">第七章 基于 </w:t>
      </w:r>
      <w:r>
        <w:rPr>
          <w:rFonts w:ascii="Calibri" w:eastAsia="Calibri"/>
        </w:rPr>
        <w:t xml:space="preserve">RNN </w:t>
      </w:r>
      <w:r>
        <w:t>生成文本</w:t>
      </w:r>
    </w:p>
    <w:p>
      <w:pPr>
        <w:pStyle w:val="3"/>
        <w:rPr>
          <w:sz w:val="20"/>
        </w:rPr>
      </w:pPr>
    </w:p>
    <w:p>
      <w:pPr>
        <w:pStyle w:val="3"/>
        <w:spacing w:before="137"/>
        <w:ind w:left="120"/>
      </w:pPr>
      <w:r>
        <w:t>重点内容</w:t>
      </w:r>
    </w:p>
    <w:p>
      <w:pPr>
        <w:pStyle w:val="11"/>
        <w:numPr>
          <w:ilvl w:val="0"/>
          <w:numId w:val="14"/>
        </w:numPr>
        <w:tabs>
          <w:tab w:val="left" w:pos="539"/>
          <w:tab w:val="left" w:pos="540"/>
        </w:tabs>
        <w:spacing w:before="81" w:after="0" w:line="240" w:lineRule="auto"/>
        <w:ind w:left="540" w:right="0" w:hanging="420"/>
        <w:jc w:val="left"/>
        <w:rPr>
          <w:sz w:val="18"/>
        </w:rPr>
      </w:pPr>
      <w:r>
        <w:rPr>
          <w:rFonts w:ascii="Calibri" w:hAnsi="Calibri" w:eastAsia="Calibri"/>
          <w:color w:val="C00000"/>
          <w:sz w:val="18"/>
        </w:rPr>
        <w:t>seq2seq</w:t>
      </w:r>
      <w:r>
        <w:rPr>
          <w:rFonts w:ascii="Calibri" w:hAnsi="Calibri" w:eastAsia="Calibri"/>
          <w:color w:val="C00000"/>
          <w:spacing w:val="7"/>
          <w:sz w:val="18"/>
        </w:rPr>
        <w:t xml:space="preserve"> </w:t>
      </w:r>
      <w:r>
        <w:rPr>
          <w:color w:val="C00000"/>
          <w:sz w:val="18"/>
        </w:rPr>
        <w:t>理解基础含义</w:t>
      </w:r>
    </w:p>
    <w:p>
      <w:pPr>
        <w:pStyle w:val="11"/>
        <w:numPr>
          <w:ilvl w:val="0"/>
          <w:numId w:val="14"/>
        </w:numPr>
        <w:tabs>
          <w:tab w:val="left" w:pos="539"/>
          <w:tab w:val="left" w:pos="540"/>
        </w:tabs>
        <w:spacing w:before="82" w:after="0" w:line="240" w:lineRule="auto"/>
        <w:ind w:left="540" w:right="0" w:hanging="420"/>
        <w:jc w:val="left"/>
        <w:rPr>
          <w:rFonts w:ascii="Calibri" w:hAnsi="Calibri" w:eastAsia="Calibri"/>
          <w:sz w:val="18"/>
        </w:rPr>
      </w:pPr>
      <w:r>
        <w:rPr>
          <w:color w:val="C00000"/>
          <w:spacing w:val="-16"/>
          <w:sz w:val="18"/>
        </w:rPr>
        <w:t xml:space="preserve">知道 </w:t>
      </w:r>
      <w:r>
        <w:rPr>
          <w:rFonts w:ascii="Calibri" w:hAnsi="Calibri" w:eastAsia="Calibri"/>
          <w:color w:val="C00000"/>
          <w:sz w:val="18"/>
        </w:rPr>
        <w:t>Encoder</w:t>
      </w:r>
      <w:r>
        <w:rPr>
          <w:rFonts w:ascii="Calibri" w:hAnsi="Calibri" w:eastAsia="Calibri"/>
          <w:color w:val="C00000"/>
          <w:spacing w:val="4"/>
          <w:sz w:val="18"/>
        </w:rPr>
        <w:t xml:space="preserve"> </w:t>
      </w:r>
      <w:r>
        <w:rPr>
          <w:color w:val="C00000"/>
          <w:spacing w:val="43"/>
          <w:sz w:val="18"/>
        </w:rPr>
        <w:t>和</w:t>
      </w:r>
      <w:r>
        <w:rPr>
          <w:rFonts w:ascii="Calibri" w:hAnsi="Calibri" w:eastAsia="Calibri"/>
          <w:color w:val="C00000"/>
          <w:sz w:val="18"/>
        </w:rPr>
        <w:t>Decoder</w:t>
      </w:r>
    </w:p>
    <w:p>
      <w:pPr>
        <w:pStyle w:val="11"/>
        <w:numPr>
          <w:ilvl w:val="0"/>
          <w:numId w:val="14"/>
        </w:numPr>
        <w:tabs>
          <w:tab w:val="left" w:pos="539"/>
          <w:tab w:val="left" w:pos="540"/>
        </w:tabs>
        <w:spacing w:before="85" w:after="0" w:line="240" w:lineRule="auto"/>
        <w:ind w:left="540" w:right="0" w:hanging="420"/>
        <w:jc w:val="left"/>
        <w:rPr>
          <w:rFonts w:ascii="Calibri" w:hAnsi="Calibri"/>
          <w:sz w:val="18"/>
        </w:rPr>
      </w:pPr>
      <w:r>
        <w:rPr>
          <w:rFonts w:ascii="Calibri" w:hAnsi="Calibri"/>
          <w:color w:val="C00000"/>
          <w:sz w:val="18"/>
        </w:rPr>
        <w:t>Reverse</w:t>
      </w:r>
    </w:p>
    <w:p>
      <w:pPr>
        <w:pStyle w:val="11"/>
        <w:numPr>
          <w:ilvl w:val="0"/>
          <w:numId w:val="14"/>
        </w:numPr>
        <w:tabs>
          <w:tab w:val="left" w:pos="539"/>
          <w:tab w:val="left" w:pos="540"/>
        </w:tabs>
        <w:spacing w:before="92" w:after="0" w:line="240" w:lineRule="auto"/>
        <w:ind w:left="540" w:right="0" w:hanging="420"/>
        <w:jc w:val="left"/>
        <w:rPr>
          <w:rFonts w:ascii="Calibri" w:hAnsi="Calibri"/>
          <w:sz w:val="18"/>
        </w:rPr>
      </w:pPr>
      <w:r>
        <w:rPr>
          <w:rFonts w:ascii="Calibri" w:hAnsi="Calibri"/>
          <w:color w:val="C00000"/>
          <w:sz w:val="18"/>
        </w:rPr>
        <w:t>Peeky</w:t>
      </w:r>
    </w:p>
    <w:p>
      <w:pPr>
        <w:pStyle w:val="3"/>
        <w:rPr>
          <w:rFonts w:ascii="Calibri"/>
          <w:sz w:val="20"/>
        </w:rPr>
      </w:pPr>
    </w:p>
    <w:p>
      <w:pPr>
        <w:pStyle w:val="3"/>
        <w:spacing w:before="156"/>
        <w:ind w:left="120"/>
      </w:pPr>
      <w:r>
        <w:rPr>
          <w:rFonts w:ascii="Calibri" w:eastAsia="Calibri"/>
        </w:rPr>
        <w:t>seq2seq</w:t>
      </w:r>
      <w:r>
        <w:t>：将一个时序数据转换为另一个时序数据。</w:t>
      </w:r>
    </w:p>
    <w:p>
      <w:pPr>
        <w:pStyle w:val="11"/>
        <w:numPr>
          <w:ilvl w:val="0"/>
          <w:numId w:val="28"/>
        </w:numPr>
        <w:tabs>
          <w:tab w:val="left" w:pos="346"/>
        </w:tabs>
        <w:spacing w:before="82" w:after="0" w:line="324" w:lineRule="auto"/>
        <w:ind w:left="120" w:right="4058" w:firstLine="0"/>
        <w:jc w:val="left"/>
        <w:rPr>
          <w:rFonts w:ascii="Calibri" w:eastAsia="Calibri"/>
          <w:sz w:val="18"/>
        </w:rPr>
      </w:pPr>
      <w:bookmarkStart w:id="105" w:name="_bookmark74"/>
      <w:bookmarkEnd w:id="105"/>
      <w:bookmarkStart w:id="106" w:name="_bookmark74"/>
      <w:bookmarkEnd w:id="106"/>
      <w:r>
        <w:rPr>
          <w:spacing w:val="-1"/>
          <w:sz w:val="18"/>
        </w:rPr>
        <w:t>输入一个词，给出概率最高的下一个词，再输入再输出</w:t>
      </w:r>
      <w:r>
        <w:rPr>
          <w:sz w:val="18"/>
        </w:rPr>
        <w:t>它如何生成下一个新单词呢？</w:t>
      </w:r>
    </w:p>
    <w:p>
      <w:pPr>
        <w:pStyle w:val="3"/>
        <w:spacing w:before="1" w:line="324" w:lineRule="auto"/>
        <w:ind w:left="120" w:right="297" w:firstLine="420"/>
      </w:pPr>
      <w:r>
        <w:rPr>
          <w:spacing w:val="-4"/>
        </w:rPr>
        <w:t>一种可能的方法是选择概率最高的单词。在这种情况下，因为选择的是概率最高的单词，所以结果能</w:t>
      </w:r>
      <w:r>
        <w:t>唯一确定。也就是说，这是一种</w:t>
      </w:r>
      <w:r>
        <w:rPr>
          <w:rFonts w:ascii="Calibri" w:hAnsi="Calibri" w:eastAsia="Calibri"/>
        </w:rPr>
        <w:t>“</w:t>
      </w:r>
      <w:r>
        <w:t>确定性的</w:t>
      </w:r>
      <w:r>
        <w:rPr>
          <w:rFonts w:ascii="Calibri" w:hAnsi="Calibri" w:eastAsia="Calibri"/>
        </w:rPr>
        <w:t>”</w:t>
      </w:r>
      <w:r>
        <w:t>方法。另一种方法是</w:t>
      </w:r>
      <w:r>
        <w:rPr>
          <w:rFonts w:ascii="Calibri" w:hAnsi="Calibri" w:eastAsia="Calibri"/>
        </w:rPr>
        <w:t>“</w:t>
      </w:r>
      <w:r>
        <w:t>概率性地</w:t>
      </w:r>
      <w:r>
        <w:rPr>
          <w:rFonts w:ascii="Calibri" w:hAnsi="Calibri" w:eastAsia="Calibri"/>
        </w:rPr>
        <w:t>”</w:t>
      </w:r>
      <w:r>
        <w:t>进行选择。根据概率分布进行选择，这样概率高的单词容易被选到，概率低的单词难以被选到。在这种情况下，被选到的单词（被采样到的单词）每次都不一样。</w:t>
      </w:r>
    </w:p>
    <w:p>
      <w:pPr>
        <w:spacing w:after="0" w:line="324" w:lineRule="auto"/>
        <w:sectPr>
          <w:pgSz w:w="11910" w:h="16840"/>
          <w:pgMar w:top="1520" w:right="1500" w:bottom="280" w:left="1680" w:header="720" w:footer="720" w:gutter="0"/>
          <w:cols w:space="720" w:num="1"/>
        </w:sectPr>
      </w:pPr>
    </w:p>
    <w:p>
      <w:pPr>
        <w:pStyle w:val="3"/>
        <w:ind w:left="2085"/>
        <w:rPr>
          <w:sz w:val="20"/>
        </w:rPr>
      </w:pPr>
      <w:r>
        <w:rPr>
          <w:sz w:val="20"/>
        </w:rPr>
        <w:drawing>
          <wp:inline distT="0" distB="0" distL="0" distR="0">
            <wp:extent cx="2818765" cy="2863850"/>
            <wp:effectExtent l="0" t="0" r="0" b="0"/>
            <wp:docPr id="229" name="image1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115.jpeg"/>
                    <pic:cNvPicPr>
                      <a:picLocks noChangeAspect="1"/>
                    </pic:cNvPicPr>
                  </pic:nvPicPr>
                  <pic:blipFill>
                    <a:blip r:embed="rId120" cstate="print"/>
                    <a:stretch>
                      <a:fillRect/>
                    </a:stretch>
                  </pic:blipFill>
                  <pic:spPr>
                    <a:xfrm>
                      <a:off x="0" y="0"/>
                      <a:ext cx="2819185" cy="2864357"/>
                    </a:xfrm>
                    <a:prstGeom prst="rect">
                      <a:avLst/>
                    </a:prstGeom>
                  </pic:spPr>
                </pic:pic>
              </a:graphicData>
            </a:graphic>
          </wp:inline>
        </w:drawing>
      </w:r>
    </w:p>
    <w:p>
      <w:pPr>
        <w:pStyle w:val="11"/>
        <w:numPr>
          <w:ilvl w:val="0"/>
          <w:numId w:val="28"/>
        </w:numPr>
        <w:tabs>
          <w:tab w:val="left" w:pos="346"/>
        </w:tabs>
        <w:spacing w:before="112" w:after="0" w:line="240" w:lineRule="auto"/>
        <w:ind w:left="345" w:right="0" w:hanging="226"/>
        <w:jc w:val="left"/>
        <w:rPr>
          <w:rFonts w:ascii="Calibri" w:eastAsia="Calibri"/>
          <w:sz w:val="18"/>
        </w:rPr>
      </w:pPr>
      <w:bookmarkStart w:id="107" w:name="_bookmark75"/>
      <w:bookmarkEnd w:id="107"/>
      <w:bookmarkStart w:id="108" w:name="_bookmark75"/>
      <w:bookmarkEnd w:id="108"/>
      <w:r>
        <w:rPr>
          <w:spacing w:val="-16"/>
          <w:sz w:val="18"/>
        </w:rPr>
        <w:t xml:space="preserve">知道 </w:t>
      </w:r>
      <w:r>
        <w:rPr>
          <w:rFonts w:ascii="Calibri" w:eastAsia="Calibri"/>
          <w:sz w:val="18"/>
        </w:rPr>
        <w:t>Encoder</w:t>
      </w:r>
      <w:r>
        <w:rPr>
          <w:rFonts w:ascii="Calibri" w:eastAsia="Calibri"/>
          <w:spacing w:val="4"/>
          <w:sz w:val="18"/>
        </w:rPr>
        <w:t xml:space="preserve"> </w:t>
      </w:r>
      <w:r>
        <w:rPr>
          <w:spacing w:val="-23"/>
          <w:sz w:val="18"/>
        </w:rPr>
        <w:t xml:space="preserve">和 </w:t>
      </w:r>
      <w:r>
        <w:rPr>
          <w:rFonts w:ascii="Calibri" w:eastAsia="Calibri"/>
          <w:sz w:val="18"/>
        </w:rPr>
        <w:t>Decoder</w:t>
      </w:r>
      <w:r>
        <w:rPr>
          <w:spacing w:val="4"/>
          <w:sz w:val="18"/>
        </w:rPr>
        <w:t>，编码器结构，输出</w:t>
      </w:r>
      <w:r>
        <w:rPr>
          <w:rFonts w:ascii="Calibri" w:eastAsia="Calibri"/>
          <w:sz w:val="18"/>
        </w:rPr>
        <w:t>h</w:t>
      </w:r>
      <w:r>
        <w:rPr>
          <w:rFonts w:ascii="Calibri" w:eastAsia="Calibri"/>
          <w:spacing w:val="6"/>
          <w:sz w:val="18"/>
        </w:rPr>
        <w:t xml:space="preserve"> </w:t>
      </w:r>
      <w:r>
        <w:rPr>
          <w:sz w:val="18"/>
        </w:rPr>
        <w:t>是一个固定长度向量，解码器有一个开始符结束符</w:t>
      </w:r>
    </w:p>
    <w:p>
      <w:pPr>
        <w:pStyle w:val="3"/>
        <w:spacing w:before="81" w:line="324" w:lineRule="auto"/>
        <w:ind w:left="120" w:right="259" w:firstLine="420"/>
      </w:pPr>
      <w:r>
        <w:rPr>
          <w:rFonts w:ascii="Calibri" w:hAnsi="Calibri" w:eastAsia="Calibri"/>
        </w:rPr>
        <w:t xml:space="preserve">seq2seq </w:t>
      </w:r>
      <w:r>
        <w:t xml:space="preserve">模型也称为 </w:t>
      </w:r>
      <w:r>
        <w:rPr>
          <w:rFonts w:ascii="Calibri" w:hAnsi="Calibri" w:eastAsia="Calibri"/>
        </w:rPr>
        <w:t xml:space="preserve">Encoder-Decoder </w:t>
      </w:r>
      <w:r>
        <w:t>模型。顾名思义，这个模型有两个模块</w:t>
      </w:r>
      <w:r>
        <w:rPr>
          <w:rFonts w:ascii="Calibri" w:hAnsi="Calibri" w:eastAsia="Calibri"/>
        </w:rPr>
        <w:t>——Encoder</w:t>
      </w:r>
      <w:r>
        <w:t xml:space="preserve">（编码器） 和 </w:t>
      </w:r>
      <w:r>
        <w:rPr>
          <w:rFonts w:ascii="Calibri" w:hAnsi="Calibri" w:eastAsia="Calibri"/>
        </w:rPr>
        <w:t>Decoder</w:t>
      </w:r>
      <w:r>
        <w:t>（解码器）。编码器对输入数据进行编码，解码器对被编码的数据进行解码。</w:t>
      </w:r>
    </w:p>
    <w:p>
      <w:pPr>
        <w:pStyle w:val="3"/>
        <w:spacing w:before="2" w:line="324" w:lineRule="auto"/>
        <w:ind w:left="540" w:right="3865"/>
      </w:pPr>
      <w:r>
        <w:t>编码就是将任意长度的文本转换为一个固定长度的向量解码器</w:t>
      </w:r>
      <w:r>
        <w:rPr>
          <w:rFonts w:ascii="Calibri" w:hAnsi="Calibri" w:eastAsia="Calibri"/>
        </w:rPr>
        <w:t>“</w:t>
      </w:r>
      <w:r>
        <w:t>处理</w:t>
      </w:r>
      <w:r>
        <w:rPr>
          <w:rFonts w:ascii="Calibri" w:hAnsi="Calibri" w:eastAsia="Calibri"/>
        </w:rPr>
        <w:t>”</w:t>
      </w:r>
      <w:r>
        <w:t>这个编码好的向量，从而生成目标文本</w:t>
      </w:r>
    </w:p>
    <w:p>
      <w:pPr>
        <w:pStyle w:val="3"/>
        <w:spacing w:before="1"/>
        <w:ind w:left="540"/>
      </w:pPr>
      <w:r>
        <w:rPr>
          <w:rFonts w:ascii="Calibri" w:eastAsia="Calibri"/>
        </w:rPr>
        <w:t>&lt;eos&gt;</w:t>
      </w:r>
      <w:r>
        <w:t>这一分隔符（特殊符号）。这个分隔符被用作通知解码器开始生成文本的信号</w:t>
      </w:r>
    </w:p>
    <w:p>
      <w:pPr>
        <w:pStyle w:val="3"/>
        <w:spacing w:before="3"/>
        <w:rPr>
          <w:sz w:val="11"/>
        </w:rPr>
      </w:pPr>
      <w:r>
        <w:drawing>
          <wp:anchor distT="0" distB="0" distL="0" distR="0" simplePos="0" relativeHeight="251660288" behindDoc="0" locked="0" layoutInCell="1" allowOverlap="1">
            <wp:simplePos x="0" y="0"/>
            <wp:positionH relativeFrom="page">
              <wp:posOffset>1893570</wp:posOffset>
            </wp:positionH>
            <wp:positionV relativeFrom="paragraph">
              <wp:posOffset>116205</wp:posOffset>
            </wp:positionV>
            <wp:extent cx="3736975" cy="2342515"/>
            <wp:effectExtent l="0" t="0" r="0" b="0"/>
            <wp:wrapTopAndBottom/>
            <wp:docPr id="231" name="image1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116.jpeg"/>
                    <pic:cNvPicPr>
                      <a:picLocks noChangeAspect="1"/>
                    </pic:cNvPicPr>
                  </pic:nvPicPr>
                  <pic:blipFill>
                    <a:blip r:embed="rId121" cstate="print"/>
                    <a:stretch>
                      <a:fillRect/>
                    </a:stretch>
                  </pic:blipFill>
                  <pic:spPr>
                    <a:xfrm>
                      <a:off x="0" y="0"/>
                      <a:ext cx="3736710" cy="2342769"/>
                    </a:xfrm>
                    <a:prstGeom prst="rect">
                      <a:avLst/>
                    </a:prstGeom>
                  </pic:spPr>
                </pic:pic>
              </a:graphicData>
            </a:graphic>
          </wp:anchor>
        </w:drawing>
      </w:r>
    </w:p>
    <w:p>
      <w:pPr>
        <w:pStyle w:val="3"/>
        <w:spacing w:before="5"/>
      </w:pPr>
    </w:p>
    <w:p>
      <w:pPr>
        <w:pStyle w:val="3"/>
        <w:spacing w:line="324" w:lineRule="auto"/>
        <w:ind w:left="120" w:right="297" w:firstLine="420"/>
      </w:pPr>
      <w:r>
        <w:rPr>
          <w:rFonts w:ascii="Calibri" w:eastAsia="Calibri"/>
        </w:rPr>
        <w:t>padding</w:t>
      </w:r>
      <w:r>
        <w:t xml:space="preserve">：在基于 </w:t>
      </w:r>
      <w:r>
        <w:rPr>
          <w:rFonts w:ascii="Calibri" w:eastAsia="Calibri"/>
        </w:rPr>
        <w:t xml:space="preserve">mini-batch </w:t>
      </w:r>
      <w:r>
        <w:t>学习可变长度的时序数据时，最简单的方法是使用填充（</w:t>
      </w:r>
      <w:r>
        <w:rPr>
          <w:rFonts w:ascii="Calibri" w:eastAsia="Calibri"/>
        </w:rPr>
        <w:t>padding</w:t>
      </w:r>
      <w:r>
        <w:t>）。所谓填充，就是用无效（无意义）数据填入原始数据，从而使数据长度对齐</w:t>
      </w:r>
    </w:p>
    <w:p>
      <w:pPr>
        <w:pStyle w:val="3"/>
        <w:spacing w:before="6"/>
        <w:rPr>
          <w:sz w:val="24"/>
        </w:rPr>
      </w:pPr>
    </w:p>
    <w:p>
      <w:pPr>
        <w:pStyle w:val="11"/>
        <w:numPr>
          <w:ilvl w:val="0"/>
          <w:numId w:val="28"/>
        </w:numPr>
        <w:tabs>
          <w:tab w:val="left" w:pos="346"/>
        </w:tabs>
        <w:spacing w:before="0" w:after="0" w:line="240" w:lineRule="auto"/>
        <w:ind w:left="345" w:right="0" w:hanging="226"/>
        <w:jc w:val="left"/>
        <w:rPr>
          <w:rFonts w:ascii="Calibri" w:eastAsia="Calibri"/>
          <w:color w:val="C00000"/>
          <w:sz w:val="18"/>
        </w:rPr>
      </w:pPr>
      <w:bookmarkStart w:id="109" w:name="_bookmark76"/>
      <w:bookmarkEnd w:id="109"/>
      <w:bookmarkStart w:id="110" w:name="_bookmark76"/>
      <w:bookmarkEnd w:id="110"/>
      <w:r>
        <w:rPr>
          <w:color w:val="C00000"/>
          <w:spacing w:val="12"/>
          <w:sz w:val="18"/>
        </w:rPr>
        <w:t xml:space="preserve">翻转输入数据 </w:t>
      </w:r>
      <w:r>
        <w:rPr>
          <w:rFonts w:ascii="Calibri" w:eastAsia="Calibri"/>
          <w:color w:val="C00000"/>
          <w:sz w:val="18"/>
        </w:rPr>
        <w:t>Reverse</w:t>
      </w:r>
    </w:p>
    <w:p>
      <w:pPr>
        <w:pStyle w:val="3"/>
        <w:spacing w:before="81" w:line="324" w:lineRule="auto"/>
        <w:ind w:left="120" w:right="265" w:firstLine="420"/>
      </w:pPr>
      <w:r>
        <w:t>为什么反转数据后，学习进展变快，精度提高了呢？虽然理论上不是很清楚，但是直观上可以认为， 反转数据后梯度的传播可以更平滑。如此，因为通过反转，输入语句的开始部分和对应的转换后的单词之间的距离变近（这样的情况变多），所以梯度的传播变得更容易，学习效率也更高。不过，在反转输入数据后，单词之间的</w:t>
      </w:r>
      <w:r>
        <w:rPr>
          <w:rFonts w:ascii="Calibri" w:hAnsi="Calibri" w:eastAsia="Calibri"/>
        </w:rPr>
        <w:t>“</w:t>
      </w:r>
      <w:r>
        <w:t>平均</w:t>
      </w:r>
      <w:r>
        <w:rPr>
          <w:rFonts w:ascii="Calibri" w:hAnsi="Calibri" w:eastAsia="Calibri"/>
        </w:rPr>
        <w:t>”</w:t>
      </w:r>
      <w:r>
        <w:t>距离并不会发生改变。</w:t>
      </w:r>
    </w:p>
    <w:p>
      <w:pPr>
        <w:spacing w:after="0" w:line="324" w:lineRule="auto"/>
        <w:sectPr>
          <w:pgSz w:w="11910" w:h="16840"/>
          <w:pgMar w:top="1520" w:right="1500" w:bottom="280" w:left="1680" w:header="720" w:footer="720" w:gutter="0"/>
          <w:cols w:space="720" w:num="1"/>
        </w:sectPr>
      </w:pPr>
    </w:p>
    <w:p>
      <w:pPr>
        <w:pStyle w:val="3"/>
        <w:ind w:left="1025"/>
        <w:rPr>
          <w:sz w:val="20"/>
        </w:rPr>
      </w:pPr>
      <w:r>
        <w:rPr>
          <w:sz w:val="20"/>
        </w:rPr>
        <w:drawing>
          <wp:inline distT="0" distB="0" distL="0" distR="0">
            <wp:extent cx="4116070" cy="1640205"/>
            <wp:effectExtent l="0" t="0" r="0" b="0"/>
            <wp:docPr id="233" name="image1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17.jpeg"/>
                    <pic:cNvPicPr>
                      <a:picLocks noChangeAspect="1"/>
                    </pic:cNvPicPr>
                  </pic:nvPicPr>
                  <pic:blipFill>
                    <a:blip r:embed="rId122" cstate="print"/>
                    <a:stretch>
                      <a:fillRect/>
                    </a:stretch>
                  </pic:blipFill>
                  <pic:spPr>
                    <a:xfrm>
                      <a:off x="0" y="0"/>
                      <a:ext cx="4116628" cy="1640776"/>
                    </a:xfrm>
                    <a:prstGeom prst="rect">
                      <a:avLst/>
                    </a:prstGeom>
                  </pic:spPr>
                </pic:pic>
              </a:graphicData>
            </a:graphic>
          </wp:inline>
        </w:drawing>
      </w:r>
    </w:p>
    <w:p>
      <w:pPr>
        <w:pStyle w:val="3"/>
        <w:spacing w:before="3"/>
        <w:rPr>
          <w:sz w:val="7"/>
        </w:rPr>
      </w:pPr>
    </w:p>
    <w:p>
      <w:pPr>
        <w:pStyle w:val="11"/>
        <w:numPr>
          <w:ilvl w:val="0"/>
          <w:numId w:val="28"/>
        </w:numPr>
        <w:tabs>
          <w:tab w:val="left" w:pos="346"/>
        </w:tabs>
        <w:spacing w:before="75" w:after="0" w:line="240" w:lineRule="auto"/>
        <w:ind w:left="345" w:right="0" w:hanging="226"/>
        <w:jc w:val="left"/>
        <w:rPr>
          <w:rFonts w:ascii="Calibri" w:eastAsia="Calibri"/>
          <w:color w:val="C00000"/>
          <w:sz w:val="18"/>
        </w:rPr>
      </w:pPr>
      <w:bookmarkStart w:id="111" w:name="_bookmark77"/>
      <w:bookmarkEnd w:id="111"/>
      <w:bookmarkStart w:id="112" w:name="_bookmark77"/>
      <w:bookmarkEnd w:id="112"/>
      <w:r>
        <w:rPr>
          <w:color w:val="C00000"/>
          <w:sz w:val="18"/>
        </w:rPr>
        <w:t xml:space="preserve">偷窥 </w:t>
      </w:r>
      <w:r>
        <w:rPr>
          <w:rFonts w:ascii="Calibri" w:eastAsia="Calibri"/>
          <w:color w:val="C00000"/>
          <w:sz w:val="18"/>
        </w:rPr>
        <w:t>Peeky</w:t>
      </w:r>
    </w:p>
    <w:p>
      <w:pPr>
        <w:pStyle w:val="3"/>
        <w:spacing w:before="81" w:line="324" w:lineRule="auto"/>
        <w:ind w:left="120" w:right="297" w:firstLine="420"/>
        <w:jc w:val="both"/>
      </w:pPr>
      <w:r>
        <w:t xml:space="preserve">编码器将输入语句转换为固定长度的向量 </w:t>
      </w:r>
      <w:r>
        <w:rPr>
          <w:rFonts w:ascii="Calibri" w:eastAsia="Calibri"/>
        </w:rPr>
        <w:t>h</w:t>
      </w:r>
      <w:r>
        <w:t xml:space="preserve">，这个 </w:t>
      </w:r>
      <w:r>
        <w:rPr>
          <w:rFonts w:ascii="Calibri" w:eastAsia="Calibri"/>
        </w:rPr>
        <w:t xml:space="preserve">h </w:t>
      </w:r>
      <w:r>
        <w:t xml:space="preserve">集中了解码器所需的全部信息。也就是说，它是解码器唯一的信息源。当前的 </w:t>
      </w:r>
      <w:r>
        <w:rPr>
          <w:rFonts w:ascii="Calibri" w:eastAsia="Calibri"/>
        </w:rPr>
        <w:t xml:space="preserve">seq2seq </w:t>
      </w:r>
      <w:r>
        <w:t xml:space="preserve">只有最开始时刻的 </w:t>
      </w:r>
      <w:r>
        <w:rPr>
          <w:rFonts w:ascii="Calibri" w:eastAsia="Calibri"/>
        </w:rPr>
        <w:t xml:space="preserve">LSTM </w:t>
      </w:r>
      <w:r>
        <w:t xml:space="preserve">层利用了 </w:t>
      </w:r>
      <w:r>
        <w:rPr>
          <w:rFonts w:ascii="Calibri" w:eastAsia="Calibri"/>
        </w:rPr>
        <w:t>h</w:t>
      </w:r>
      <w:r>
        <w:t xml:space="preserve">。我们能更加充分地利用这个 </w:t>
      </w:r>
      <w:r>
        <w:rPr>
          <w:rFonts w:ascii="Calibri" w:eastAsia="Calibri"/>
        </w:rPr>
        <w:t xml:space="preserve">h </w:t>
      </w:r>
      <w:r>
        <w:t>吗？</w:t>
      </w:r>
    </w:p>
    <w:p>
      <w:pPr>
        <w:pStyle w:val="3"/>
        <w:spacing w:before="2" w:line="324" w:lineRule="auto"/>
        <w:ind w:left="120" w:right="297" w:firstLine="420"/>
        <w:jc w:val="both"/>
      </w:pPr>
      <w:r>
        <w:t>为了达成该目标，</w:t>
      </w:r>
      <w:r>
        <w:rPr>
          <w:rFonts w:ascii="Calibri" w:eastAsia="Calibri"/>
        </w:rPr>
        <w:t xml:space="preserve">seq2seq </w:t>
      </w:r>
      <w:r>
        <w:t xml:space="preserve">的第二个改进方案就应运而生了。具体来说，就是将这个集中了重要信息的编码器的输出 </w:t>
      </w:r>
      <w:r>
        <w:rPr>
          <w:rFonts w:ascii="Calibri" w:eastAsia="Calibri"/>
        </w:rPr>
        <w:t xml:space="preserve">h </w:t>
      </w:r>
      <w:r>
        <w:t>分配给解码器的其他层。</w:t>
      </w:r>
    </w:p>
    <w:p>
      <w:pPr>
        <w:pStyle w:val="3"/>
        <w:spacing w:before="1"/>
        <w:ind w:left="120"/>
      </w:pPr>
      <w:r>
        <w:t>改进前：</w:t>
      </w:r>
    </w:p>
    <w:p>
      <w:pPr>
        <w:pStyle w:val="3"/>
        <w:spacing w:before="5"/>
        <w:rPr>
          <w:sz w:val="8"/>
        </w:rPr>
      </w:pPr>
      <w:r>
        <w:drawing>
          <wp:anchor distT="0" distB="0" distL="0" distR="0" simplePos="0" relativeHeight="251660288" behindDoc="0" locked="0" layoutInCell="1" allowOverlap="1">
            <wp:simplePos x="0" y="0"/>
            <wp:positionH relativeFrom="page">
              <wp:posOffset>2153920</wp:posOffset>
            </wp:positionH>
            <wp:positionV relativeFrom="paragraph">
              <wp:posOffset>92710</wp:posOffset>
            </wp:positionV>
            <wp:extent cx="3547745" cy="2061845"/>
            <wp:effectExtent l="0" t="0" r="0" b="0"/>
            <wp:wrapTopAndBottom/>
            <wp:docPr id="235" name="image1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118.jpeg"/>
                    <pic:cNvPicPr>
                      <a:picLocks noChangeAspect="1"/>
                    </pic:cNvPicPr>
                  </pic:nvPicPr>
                  <pic:blipFill>
                    <a:blip r:embed="rId123" cstate="print"/>
                    <a:stretch>
                      <a:fillRect/>
                    </a:stretch>
                  </pic:blipFill>
                  <pic:spPr>
                    <a:xfrm>
                      <a:off x="0" y="0"/>
                      <a:ext cx="3547639" cy="2062162"/>
                    </a:xfrm>
                    <a:prstGeom prst="rect">
                      <a:avLst/>
                    </a:prstGeom>
                  </pic:spPr>
                </pic:pic>
              </a:graphicData>
            </a:graphic>
          </wp:anchor>
        </w:drawing>
      </w:r>
    </w:p>
    <w:p>
      <w:pPr>
        <w:pStyle w:val="3"/>
        <w:spacing w:before="91"/>
        <w:ind w:left="120"/>
      </w:pPr>
      <w:r>
        <w:t>改进后：</w:t>
      </w:r>
    </w:p>
    <w:p>
      <w:pPr>
        <w:pStyle w:val="3"/>
        <w:spacing w:before="4"/>
        <w:rPr>
          <w:sz w:val="9"/>
        </w:rPr>
      </w:pPr>
      <w:r>
        <w:drawing>
          <wp:anchor distT="0" distB="0" distL="0" distR="0" simplePos="0" relativeHeight="251660288" behindDoc="0" locked="0" layoutInCell="1" allowOverlap="1">
            <wp:simplePos x="0" y="0"/>
            <wp:positionH relativeFrom="page">
              <wp:posOffset>2137410</wp:posOffset>
            </wp:positionH>
            <wp:positionV relativeFrom="paragraph">
              <wp:posOffset>100965</wp:posOffset>
            </wp:positionV>
            <wp:extent cx="3263265" cy="2247900"/>
            <wp:effectExtent l="0" t="0" r="0" b="0"/>
            <wp:wrapTopAndBottom/>
            <wp:docPr id="237" name="image1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119.jpeg"/>
                    <pic:cNvPicPr>
                      <a:picLocks noChangeAspect="1"/>
                    </pic:cNvPicPr>
                  </pic:nvPicPr>
                  <pic:blipFill>
                    <a:blip r:embed="rId124" cstate="print"/>
                    <a:stretch>
                      <a:fillRect/>
                    </a:stretch>
                  </pic:blipFill>
                  <pic:spPr>
                    <a:xfrm>
                      <a:off x="0" y="0"/>
                      <a:ext cx="3263006" cy="2247709"/>
                    </a:xfrm>
                    <a:prstGeom prst="rect">
                      <a:avLst/>
                    </a:prstGeom>
                  </pic:spPr>
                </pic:pic>
              </a:graphicData>
            </a:graphic>
          </wp:anchor>
        </w:drawing>
      </w:r>
    </w:p>
    <w:p>
      <w:pPr>
        <w:pStyle w:val="3"/>
        <w:spacing w:before="97"/>
        <w:ind w:left="540"/>
      </w:pPr>
      <w:r>
        <w:t xml:space="preserve">在图 </w:t>
      </w:r>
      <w:r>
        <w:rPr>
          <w:rFonts w:ascii="Calibri" w:eastAsia="Calibri"/>
        </w:rPr>
        <w:t xml:space="preserve">7-26 </w:t>
      </w:r>
      <w:r>
        <w:t xml:space="preserve">中，有两个向量同时被输入到了 </w:t>
      </w:r>
      <w:r>
        <w:rPr>
          <w:rFonts w:ascii="Calibri" w:eastAsia="Calibri"/>
        </w:rPr>
        <w:t xml:space="preserve">LSTM </w:t>
      </w:r>
      <w:r>
        <w:t xml:space="preserve">层和 </w:t>
      </w:r>
      <w:r>
        <w:rPr>
          <w:rFonts w:ascii="Calibri" w:eastAsia="Calibri"/>
        </w:rPr>
        <w:t xml:space="preserve">Affine </w:t>
      </w:r>
      <w:r>
        <w:t>层，这实际上表示两个向量的拼接</w:t>
      </w:r>
    </w:p>
    <w:p>
      <w:pPr>
        <w:pStyle w:val="3"/>
        <w:spacing w:before="81" w:line="650" w:lineRule="auto"/>
        <w:ind w:left="120" w:right="7242"/>
        <w:rPr>
          <w:rFonts w:ascii="Calibri" w:eastAsia="Calibri"/>
        </w:rPr>
      </w:pPr>
      <w:r>
        <w:t>（</w:t>
      </w:r>
      <w:r>
        <w:rPr>
          <w:rFonts w:ascii="Calibri" w:eastAsia="Calibri"/>
        </w:rPr>
        <w:t>concatenate</w:t>
      </w:r>
      <w:r>
        <w:t xml:space="preserve">） 第九章 </w:t>
      </w:r>
      <w:r>
        <w:rPr>
          <w:rFonts w:ascii="Calibri" w:eastAsia="Calibri"/>
        </w:rPr>
        <w:t>Attention</w:t>
      </w:r>
    </w:p>
    <w:p>
      <w:pPr>
        <w:spacing w:after="0" w:line="650" w:lineRule="auto"/>
        <w:rPr>
          <w:rFonts w:ascii="Calibri" w:eastAsia="Calibri"/>
        </w:rPr>
        <w:sectPr>
          <w:pgSz w:w="11910" w:h="16840"/>
          <w:pgMar w:top="1520" w:right="1500" w:bottom="280" w:left="1680" w:header="720" w:footer="720" w:gutter="0"/>
          <w:cols w:space="720" w:num="1"/>
        </w:sectPr>
      </w:pPr>
    </w:p>
    <w:p>
      <w:pPr>
        <w:pStyle w:val="3"/>
        <w:spacing w:before="64"/>
        <w:ind w:left="120"/>
      </w:pPr>
      <w:r>
        <w:t>重要内容：</w:t>
      </w:r>
    </w:p>
    <w:p>
      <w:pPr>
        <w:pStyle w:val="11"/>
        <w:numPr>
          <w:ilvl w:val="0"/>
          <w:numId w:val="14"/>
        </w:numPr>
        <w:tabs>
          <w:tab w:val="left" w:pos="539"/>
          <w:tab w:val="left" w:pos="540"/>
        </w:tabs>
        <w:spacing w:before="81" w:after="0" w:line="240" w:lineRule="auto"/>
        <w:ind w:left="540" w:right="0" w:hanging="420"/>
        <w:jc w:val="left"/>
        <w:rPr>
          <w:sz w:val="18"/>
        </w:rPr>
      </w:pPr>
      <w:r>
        <w:rPr>
          <w:rFonts w:ascii="Calibri" w:hAnsi="Calibri" w:eastAsia="Calibri"/>
          <w:color w:val="C00000"/>
          <w:sz w:val="18"/>
        </w:rPr>
        <w:t>Attention</w:t>
      </w:r>
      <w:r>
        <w:rPr>
          <w:rFonts w:ascii="Calibri" w:hAnsi="Calibri" w:eastAsia="Calibri"/>
          <w:color w:val="C00000"/>
          <w:spacing w:val="7"/>
          <w:sz w:val="18"/>
        </w:rPr>
        <w:t xml:space="preserve"> </w:t>
      </w:r>
      <w:r>
        <w:rPr>
          <w:color w:val="C00000"/>
          <w:sz w:val="18"/>
        </w:rPr>
        <w:t>主要思想</w:t>
      </w:r>
    </w:p>
    <w:p>
      <w:pPr>
        <w:pStyle w:val="11"/>
        <w:numPr>
          <w:ilvl w:val="0"/>
          <w:numId w:val="14"/>
        </w:numPr>
        <w:tabs>
          <w:tab w:val="left" w:pos="539"/>
          <w:tab w:val="left" w:pos="540"/>
        </w:tabs>
        <w:spacing w:before="81" w:after="0" w:line="240" w:lineRule="auto"/>
        <w:ind w:left="540" w:right="0" w:hanging="420"/>
        <w:jc w:val="left"/>
        <w:rPr>
          <w:sz w:val="18"/>
        </w:rPr>
      </w:pPr>
      <w:r>
        <w:rPr>
          <w:color w:val="C00000"/>
          <w:sz w:val="18"/>
        </w:rPr>
        <w:t>编码器的改进：</w:t>
      </w:r>
      <w:r>
        <w:rPr>
          <w:rFonts w:ascii="Calibri" w:hAnsi="Calibri" w:eastAsia="Calibri"/>
          <w:color w:val="C00000"/>
          <w:sz w:val="18"/>
        </w:rPr>
        <w:t>hs</w:t>
      </w:r>
      <w:r>
        <w:rPr>
          <w:rFonts w:ascii="Calibri" w:hAnsi="Calibri" w:eastAsia="Calibri"/>
          <w:color w:val="C00000"/>
          <w:spacing w:val="4"/>
          <w:sz w:val="18"/>
        </w:rPr>
        <w:t xml:space="preserve"> </w:t>
      </w:r>
      <w:r>
        <w:rPr>
          <w:color w:val="C00000"/>
          <w:sz w:val="18"/>
        </w:rPr>
        <w:t>加权求和</w:t>
      </w:r>
    </w:p>
    <w:p>
      <w:pPr>
        <w:pStyle w:val="11"/>
        <w:numPr>
          <w:ilvl w:val="0"/>
          <w:numId w:val="14"/>
        </w:numPr>
        <w:tabs>
          <w:tab w:val="left" w:pos="539"/>
          <w:tab w:val="left" w:pos="540"/>
        </w:tabs>
        <w:spacing w:before="82" w:after="0" w:line="324" w:lineRule="auto"/>
        <w:ind w:left="540" w:right="355" w:hanging="420"/>
        <w:jc w:val="left"/>
        <w:rPr>
          <w:sz w:val="18"/>
        </w:rPr>
      </w:pPr>
      <w:r>
        <w:rPr>
          <w:color w:val="C00000"/>
          <w:spacing w:val="-3"/>
          <w:sz w:val="18"/>
        </w:rPr>
        <w:t xml:space="preserve">模型 </w:t>
      </w:r>
      <w:r>
        <w:rPr>
          <w:rFonts w:ascii="Calibri" w:hAnsi="Calibri" w:eastAsia="Calibri"/>
          <w:color w:val="C00000"/>
          <w:sz w:val="18"/>
        </w:rPr>
        <w:t>attention</w:t>
      </w:r>
      <w:r>
        <w:rPr>
          <w:rFonts w:ascii="Calibri" w:hAnsi="Calibri" w:eastAsia="Calibri"/>
          <w:color w:val="C00000"/>
          <w:spacing w:val="-3"/>
          <w:sz w:val="18"/>
        </w:rPr>
        <w:t xml:space="preserve"> </w:t>
      </w:r>
      <w:r>
        <w:rPr>
          <w:rFonts w:ascii="Calibri" w:hAnsi="Calibri" w:eastAsia="Calibri"/>
          <w:color w:val="C00000"/>
          <w:sz w:val="18"/>
        </w:rPr>
        <w:t>weight</w:t>
      </w:r>
      <w:r>
        <w:rPr>
          <w:rFonts w:ascii="Calibri" w:hAnsi="Calibri" w:eastAsia="Calibri"/>
          <w:color w:val="C00000"/>
          <w:spacing w:val="2"/>
          <w:sz w:val="18"/>
        </w:rPr>
        <w:t xml:space="preserve"> </w:t>
      </w:r>
      <w:r>
        <w:rPr>
          <w:color w:val="C00000"/>
          <w:sz w:val="18"/>
        </w:rPr>
        <w:t>是怎么实现的，</w:t>
      </w:r>
      <w:r>
        <w:rPr>
          <w:rFonts w:ascii="Calibri" w:hAnsi="Calibri" w:eastAsia="Calibri"/>
          <w:color w:val="C00000"/>
          <w:sz w:val="18"/>
        </w:rPr>
        <w:t>attention</w:t>
      </w:r>
      <w:r>
        <w:rPr>
          <w:rFonts w:ascii="Calibri" w:hAnsi="Calibri" w:eastAsia="Calibri"/>
          <w:color w:val="C00000"/>
          <w:spacing w:val="-4"/>
          <w:sz w:val="18"/>
        </w:rPr>
        <w:t xml:space="preserve"> </w:t>
      </w:r>
      <w:r>
        <w:rPr>
          <w:rFonts w:ascii="Calibri" w:hAnsi="Calibri" w:eastAsia="Calibri"/>
          <w:color w:val="C00000"/>
          <w:sz w:val="18"/>
        </w:rPr>
        <w:t>sum</w:t>
      </w:r>
      <w:r>
        <w:rPr>
          <w:rFonts w:ascii="Calibri" w:hAnsi="Calibri" w:eastAsia="Calibri"/>
          <w:color w:val="C00000"/>
          <w:spacing w:val="5"/>
          <w:sz w:val="18"/>
        </w:rPr>
        <w:t xml:space="preserve"> </w:t>
      </w:r>
      <w:r>
        <w:rPr>
          <w:color w:val="C00000"/>
          <w:spacing w:val="-6"/>
          <w:sz w:val="18"/>
        </w:rPr>
        <w:t xml:space="preserve">是什么意思，用 </w:t>
      </w:r>
      <w:r>
        <w:rPr>
          <w:rFonts w:ascii="Calibri" w:hAnsi="Calibri" w:eastAsia="Calibri"/>
          <w:color w:val="C00000"/>
          <w:sz w:val="18"/>
        </w:rPr>
        <w:t>hs</w:t>
      </w:r>
      <w:r>
        <w:rPr>
          <w:rFonts w:ascii="Calibri" w:hAnsi="Calibri" w:eastAsia="Calibri"/>
          <w:color w:val="C00000"/>
          <w:spacing w:val="2"/>
          <w:sz w:val="18"/>
        </w:rPr>
        <w:t xml:space="preserve"> </w:t>
      </w:r>
      <w:r>
        <w:rPr>
          <w:color w:val="C00000"/>
          <w:spacing w:val="-6"/>
          <w:sz w:val="18"/>
        </w:rPr>
        <w:t xml:space="preserve">的每一个行点乘 </w:t>
      </w:r>
      <w:r>
        <w:rPr>
          <w:rFonts w:ascii="Calibri" w:hAnsi="Calibri" w:eastAsia="Calibri"/>
          <w:color w:val="C00000"/>
          <w:sz w:val="18"/>
        </w:rPr>
        <w:t>h</w:t>
      </w:r>
      <w:r>
        <w:rPr>
          <w:rFonts w:ascii="Calibri" w:hAnsi="Calibri" w:eastAsia="Calibri"/>
          <w:color w:val="C00000"/>
          <w:spacing w:val="1"/>
          <w:sz w:val="18"/>
        </w:rPr>
        <w:t xml:space="preserve"> </w:t>
      </w:r>
      <w:r>
        <w:rPr>
          <w:color w:val="C00000"/>
          <w:spacing w:val="21"/>
          <w:sz w:val="18"/>
        </w:rPr>
        <w:t>得到</w:t>
      </w:r>
      <w:r>
        <w:rPr>
          <w:rFonts w:ascii="Calibri" w:hAnsi="Calibri" w:eastAsia="Calibri"/>
          <w:color w:val="C00000"/>
          <w:sz w:val="18"/>
        </w:rPr>
        <w:t>s</w:t>
      </w:r>
      <w:r>
        <w:rPr>
          <w:color w:val="C00000"/>
          <w:sz w:val="18"/>
        </w:rPr>
        <w:t>，再</w:t>
      </w:r>
      <w:r>
        <w:rPr>
          <w:color w:val="C00000"/>
          <w:spacing w:val="-23"/>
          <w:sz w:val="18"/>
        </w:rPr>
        <w:t xml:space="preserve">由 </w:t>
      </w:r>
      <w:r>
        <w:rPr>
          <w:rFonts w:ascii="Calibri" w:hAnsi="Calibri" w:eastAsia="Calibri"/>
          <w:color w:val="C00000"/>
          <w:sz w:val="18"/>
        </w:rPr>
        <w:t>softmax</w:t>
      </w:r>
      <w:r>
        <w:rPr>
          <w:rFonts w:ascii="Calibri" w:hAnsi="Calibri" w:eastAsia="Calibri"/>
          <w:color w:val="C00000"/>
          <w:spacing w:val="3"/>
          <w:sz w:val="18"/>
        </w:rPr>
        <w:t xml:space="preserve"> </w:t>
      </w:r>
      <w:r>
        <w:rPr>
          <w:color w:val="C00000"/>
          <w:sz w:val="18"/>
        </w:rPr>
        <w:t>函数得到权重</w:t>
      </w:r>
    </w:p>
    <w:p>
      <w:pPr>
        <w:pStyle w:val="3"/>
        <w:spacing w:before="5"/>
        <w:rPr>
          <w:sz w:val="24"/>
        </w:rPr>
      </w:pPr>
    </w:p>
    <w:p>
      <w:pPr>
        <w:pStyle w:val="11"/>
        <w:numPr>
          <w:ilvl w:val="0"/>
          <w:numId w:val="29"/>
        </w:numPr>
        <w:tabs>
          <w:tab w:val="left" w:pos="346"/>
        </w:tabs>
        <w:spacing w:before="0" w:after="0" w:line="240" w:lineRule="auto"/>
        <w:ind w:left="345" w:right="0" w:hanging="226"/>
        <w:jc w:val="left"/>
        <w:rPr>
          <w:sz w:val="18"/>
        </w:rPr>
      </w:pPr>
      <w:bookmarkStart w:id="113" w:name="_bookmark79"/>
      <w:bookmarkEnd w:id="113"/>
      <w:bookmarkStart w:id="114" w:name="_bookmark79"/>
      <w:bookmarkEnd w:id="114"/>
      <w:r>
        <w:rPr>
          <w:sz w:val="18"/>
        </w:rPr>
        <w:t>对编码器的改进，</w:t>
      </w:r>
      <w:r>
        <w:rPr>
          <w:rFonts w:ascii="Calibri" w:eastAsia="Calibri"/>
          <w:sz w:val="18"/>
        </w:rPr>
        <w:t>hs</w:t>
      </w:r>
      <w:r>
        <w:rPr>
          <w:sz w:val="18"/>
        </w:rPr>
        <w:t>（加权求和）</w:t>
      </w:r>
    </w:p>
    <w:p>
      <w:pPr>
        <w:pStyle w:val="3"/>
        <w:spacing w:before="82" w:line="324" w:lineRule="auto"/>
        <w:ind w:left="120" w:right="246" w:firstLine="420"/>
      </w:pPr>
      <w:r>
        <w:drawing>
          <wp:anchor distT="0" distB="0" distL="0" distR="0" simplePos="0" relativeHeight="251660288" behindDoc="0" locked="0" layoutInCell="1" allowOverlap="1">
            <wp:simplePos x="0" y="0"/>
            <wp:positionH relativeFrom="page">
              <wp:posOffset>2169160</wp:posOffset>
            </wp:positionH>
            <wp:positionV relativeFrom="paragraph">
              <wp:posOffset>499745</wp:posOffset>
            </wp:positionV>
            <wp:extent cx="3264535" cy="2247900"/>
            <wp:effectExtent l="0" t="0" r="0" b="0"/>
            <wp:wrapTopAndBottom/>
            <wp:docPr id="239" name="image1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120.jpeg"/>
                    <pic:cNvPicPr>
                      <a:picLocks noChangeAspect="1"/>
                    </pic:cNvPicPr>
                  </pic:nvPicPr>
                  <pic:blipFill>
                    <a:blip r:embed="rId125" cstate="print"/>
                    <a:stretch>
                      <a:fillRect/>
                    </a:stretch>
                  </pic:blipFill>
                  <pic:spPr>
                    <a:xfrm>
                      <a:off x="0" y="0"/>
                      <a:ext cx="3264728" cy="2247709"/>
                    </a:xfrm>
                    <a:prstGeom prst="rect">
                      <a:avLst/>
                    </a:prstGeom>
                  </pic:spPr>
                </pic:pic>
              </a:graphicData>
            </a:graphic>
          </wp:anchor>
        </w:drawing>
      </w:r>
      <w:r>
        <w:t>这里我们所做的改进只是将编码器的全部时刻的隐藏状态取出来而已。通过这个小改动，编码器可以根据输入语句的长度，成比例地编码信息。</w:t>
      </w:r>
    </w:p>
    <w:p>
      <w:pPr>
        <w:pStyle w:val="3"/>
        <w:spacing w:before="93" w:line="324" w:lineRule="auto"/>
        <w:ind w:left="120" w:right="331" w:firstLine="420"/>
        <w:jc w:val="both"/>
      </w:pPr>
      <w:r>
        <w:t xml:space="preserve">上一章的解码器只用了编码器的 </w:t>
      </w:r>
      <w:r>
        <w:rPr>
          <w:rFonts w:ascii="Calibri" w:eastAsia="Calibri"/>
        </w:rPr>
        <w:t xml:space="preserve">LSTM </w:t>
      </w:r>
      <w:r>
        <w:t xml:space="preserve">层的最后的隐藏状态。如果使用 </w:t>
      </w:r>
      <w:r>
        <w:rPr>
          <w:rFonts w:ascii="Calibri" w:eastAsia="Calibri"/>
        </w:rPr>
        <w:t>hs</w:t>
      </w:r>
      <w:r>
        <w:t xml:space="preserve">，则只提取最后一行，再将其传递给解码器。下面我们改进解码器，以便能够使用全部 </w:t>
      </w:r>
      <w:r>
        <w:rPr>
          <w:rFonts w:ascii="Calibri" w:eastAsia="Calibri"/>
        </w:rPr>
        <w:t>hs</w:t>
      </w:r>
      <w:r>
        <w:t>。</w:t>
      </w:r>
    </w:p>
    <w:p>
      <w:pPr>
        <w:pStyle w:val="3"/>
        <w:spacing w:before="2" w:line="324" w:lineRule="auto"/>
        <w:ind w:left="120" w:right="297" w:firstLine="420"/>
        <w:jc w:val="both"/>
      </w:pPr>
      <w:r>
        <w:t>可否将</w:t>
      </w:r>
      <w:r>
        <w:rPr>
          <w:rFonts w:ascii="Calibri" w:hAnsi="Calibri" w:eastAsia="Calibri"/>
        </w:rPr>
        <w:t>“</w:t>
      </w:r>
      <w:r>
        <w:t>选择</w:t>
      </w:r>
      <w:r>
        <w:rPr>
          <w:rFonts w:ascii="Calibri" w:hAnsi="Calibri" w:eastAsia="Calibri"/>
        </w:rPr>
        <w:t>”</w:t>
      </w:r>
      <w:r>
        <w:t>这一操作换成可微分的运算呢？实际上，解决这个问题的思路很简单（但是，就像哥伦布蛋一样，第一个想到是很难的）。</w:t>
      </w:r>
      <w:r>
        <w:rPr>
          <w:color w:val="C00000"/>
        </w:rPr>
        <w:t>这个思路就是，与其</w:t>
      </w:r>
      <w:r>
        <w:rPr>
          <w:rFonts w:ascii="Calibri" w:hAnsi="Calibri" w:eastAsia="Calibri"/>
          <w:color w:val="C00000"/>
        </w:rPr>
        <w:t>“</w:t>
      </w:r>
      <w:r>
        <w:rPr>
          <w:color w:val="C00000"/>
        </w:rPr>
        <w:t>单选</w:t>
      </w:r>
      <w:r>
        <w:rPr>
          <w:rFonts w:ascii="Calibri" w:hAnsi="Calibri" w:eastAsia="Calibri"/>
          <w:color w:val="C00000"/>
        </w:rPr>
        <w:t>”</w:t>
      </w:r>
      <w:r>
        <w:rPr>
          <w:color w:val="C00000"/>
        </w:rPr>
        <w:t>，不如</w:t>
      </w:r>
      <w:r>
        <w:rPr>
          <w:rFonts w:ascii="Calibri" w:hAnsi="Calibri" w:eastAsia="Calibri"/>
          <w:color w:val="C00000"/>
        </w:rPr>
        <w:t>“</w:t>
      </w:r>
      <w:r>
        <w:rPr>
          <w:color w:val="C00000"/>
        </w:rPr>
        <w:t>全选</w:t>
      </w:r>
      <w:r>
        <w:rPr>
          <w:rFonts w:ascii="Calibri" w:hAnsi="Calibri" w:eastAsia="Calibri"/>
          <w:color w:val="C00000"/>
        </w:rPr>
        <w:t>”</w:t>
      </w:r>
      <w:r>
        <w:rPr>
          <w:color w:val="C00000"/>
        </w:rPr>
        <w:t xml:space="preserve">。如图 </w:t>
      </w:r>
      <w:r>
        <w:rPr>
          <w:rFonts w:ascii="Calibri" w:hAnsi="Calibri" w:eastAsia="Calibri"/>
          <w:color w:val="C00000"/>
        </w:rPr>
        <w:t xml:space="preserve">8-7 </w:t>
      </w:r>
      <w:r>
        <w:rPr>
          <w:color w:val="C00000"/>
        </w:rPr>
        <w:t>所示，我们另行计算表示各个单词重要度（贡献值）的权重</w:t>
      </w:r>
      <w:r>
        <w:t>。</w:t>
      </w:r>
    </w:p>
    <w:p>
      <w:pPr>
        <w:pStyle w:val="3"/>
        <w:spacing w:before="3"/>
        <w:rPr>
          <w:sz w:val="8"/>
        </w:rPr>
      </w:pPr>
      <w:r>
        <w:drawing>
          <wp:anchor distT="0" distB="0" distL="0" distR="0" simplePos="0" relativeHeight="251660288" behindDoc="0" locked="0" layoutInCell="1" allowOverlap="1">
            <wp:simplePos x="0" y="0"/>
            <wp:positionH relativeFrom="page">
              <wp:posOffset>2160905</wp:posOffset>
            </wp:positionH>
            <wp:positionV relativeFrom="paragraph">
              <wp:posOffset>91440</wp:posOffset>
            </wp:positionV>
            <wp:extent cx="3404870" cy="2235835"/>
            <wp:effectExtent l="0" t="0" r="0" b="0"/>
            <wp:wrapTopAndBottom/>
            <wp:docPr id="241" name="image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121.jpeg"/>
                    <pic:cNvPicPr>
                      <a:picLocks noChangeAspect="1"/>
                    </pic:cNvPicPr>
                  </pic:nvPicPr>
                  <pic:blipFill>
                    <a:blip r:embed="rId126" cstate="print"/>
                    <a:stretch>
                      <a:fillRect/>
                    </a:stretch>
                  </pic:blipFill>
                  <pic:spPr>
                    <a:xfrm>
                      <a:off x="0" y="0"/>
                      <a:ext cx="3404565" cy="2235708"/>
                    </a:xfrm>
                    <a:prstGeom prst="rect">
                      <a:avLst/>
                    </a:prstGeom>
                  </pic:spPr>
                </pic:pic>
              </a:graphicData>
            </a:graphic>
          </wp:anchor>
        </w:drawing>
      </w:r>
    </w:p>
    <w:p>
      <w:pPr>
        <w:pStyle w:val="3"/>
      </w:pPr>
    </w:p>
    <w:p>
      <w:pPr>
        <w:pStyle w:val="3"/>
      </w:pPr>
    </w:p>
    <w:p>
      <w:pPr>
        <w:pStyle w:val="3"/>
        <w:spacing w:before="9"/>
        <w:rPr>
          <w:sz w:val="16"/>
        </w:rPr>
      </w:pPr>
    </w:p>
    <w:p>
      <w:pPr>
        <w:pStyle w:val="11"/>
        <w:numPr>
          <w:ilvl w:val="0"/>
          <w:numId w:val="29"/>
        </w:numPr>
        <w:tabs>
          <w:tab w:val="left" w:pos="346"/>
        </w:tabs>
        <w:spacing w:before="0" w:after="0" w:line="324" w:lineRule="auto"/>
        <w:ind w:left="120" w:right="369" w:firstLine="0"/>
        <w:jc w:val="left"/>
        <w:rPr>
          <w:sz w:val="18"/>
        </w:rPr>
      </w:pPr>
      <w:bookmarkStart w:id="115" w:name="_bookmark80"/>
      <w:bookmarkEnd w:id="115"/>
      <w:bookmarkStart w:id="116" w:name="_bookmark80"/>
      <w:bookmarkEnd w:id="116"/>
      <w:r>
        <w:rPr>
          <w:spacing w:val="-2"/>
          <w:sz w:val="18"/>
        </w:rPr>
        <w:t xml:space="preserve">模型 </w:t>
      </w:r>
      <w:r>
        <w:rPr>
          <w:rFonts w:ascii="Calibri" w:eastAsia="Calibri"/>
          <w:sz w:val="18"/>
        </w:rPr>
        <w:t>attention</w:t>
      </w:r>
      <w:r>
        <w:rPr>
          <w:rFonts w:ascii="Calibri" w:eastAsia="Calibri"/>
          <w:spacing w:val="-6"/>
          <w:sz w:val="18"/>
        </w:rPr>
        <w:t xml:space="preserve"> </w:t>
      </w:r>
      <w:r>
        <w:rPr>
          <w:rFonts w:ascii="Calibri" w:eastAsia="Calibri"/>
          <w:sz w:val="18"/>
        </w:rPr>
        <w:t>weight</w:t>
      </w:r>
      <w:r>
        <w:rPr>
          <w:rFonts w:ascii="Calibri" w:eastAsia="Calibri"/>
          <w:spacing w:val="4"/>
          <w:sz w:val="18"/>
        </w:rPr>
        <w:t xml:space="preserve"> </w:t>
      </w:r>
      <w:r>
        <w:rPr>
          <w:sz w:val="18"/>
        </w:rPr>
        <w:t>是怎么实现的，</w:t>
      </w:r>
      <w:r>
        <w:rPr>
          <w:rFonts w:ascii="Calibri" w:eastAsia="Calibri"/>
          <w:sz w:val="18"/>
        </w:rPr>
        <w:t>attention</w:t>
      </w:r>
      <w:r>
        <w:rPr>
          <w:rFonts w:ascii="Calibri" w:eastAsia="Calibri"/>
          <w:spacing w:val="-6"/>
          <w:sz w:val="18"/>
        </w:rPr>
        <w:t xml:space="preserve"> </w:t>
      </w:r>
      <w:r>
        <w:rPr>
          <w:rFonts w:ascii="Calibri" w:eastAsia="Calibri"/>
          <w:sz w:val="18"/>
        </w:rPr>
        <w:t>sum</w:t>
      </w:r>
      <w:r>
        <w:rPr>
          <w:rFonts w:ascii="Calibri" w:eastAsia="Calibri"/>
          <w:spacing w:val="4"/>
          <w:sz w:val="18"/>
        </w:rPr>
        <w:t xml:space="preserve"> </w:t>
      </w:r>
      <w:r>
        <w:rPr>
          <w:spacing w:val="-6"/>
          <w:sz w:val="18"/>
        </w:rPr>
        <w:t xml:space="preserve">是什么意思，用 </w:t>
      </w:r>
      <w:r>
        <w:rPr>
          <w:rFonts w:ascii="Calibri" w:eastAsia="Calibri"/>
          <w:sz w:val="18"/>
        </w:rPr>
        <w:t>hs</w:t>
      </w:r>
      <w:r>
        <w:rPr>
          <w:rFonts w:ascii="Calibri" w:eastAsia="Calibri"/>
          <w:spacing w:val="2"/>
          <w:sz w:val="18"/>
        </w:rPr>
        <w:t xml:space="preserve"> </w:t>
      </w:r>
      <w:r>
        <w:rPr>
          <w:spacing w:val="-6"/>
          <w:sz w:val="18"/>
        </w:rPr>
        <w:t xml:space="preserve">的每一个行点乘 </w:t>
      </w:r>
      <w:r>
        <w:rPr>
          <w:rFonts w:ascii="Calibri" w:eastAsia="Calibri"/>
          <w:sz w:val="18"/>
        </w:rPr>
        <w:t xml:space="preserve">h </w:t>
      </w:r>
      <w:r>
        <w:rPr>
          <w:spacing w:val="-16"/>
          <w:sz w:val="18"/>
        </w:rPr>
        <w:t xml:space="preserve">得到 </w:t>
      </w:r>
      <w:r>
        <w:rPr>
          <w:rFonts w:ascii="Calibri" w:eastAsia="Calibri"/>
          <w:sz w:val="18"/>
        </w:rPr>
        <w:t>s</w:t>
      </w:r>
      <w:r>
        <w:rPr>
          <w:sz w:val="18"/>
        </w:rPr>
        <w:t>，再由</w:t>
      </w:r>
      <w:r>
        <w:rPr>
          <w:rFonts w:ascii="Calibri" w:eastAsia="Calibri"/>
          <w:sz w:val="18"/>
        </w:rPr>
        <w:t>softmax</w:t>
      </w:r>
      <w:r>
        <w:rPr>
          <w:rFonts w:ascii="Calibri" w:eastAsia="Calibri"/>
          <w:spacing w:val="1"/>
          <w:sz w:val="18"/>
        </w:rPr>
        <w:t xml:space="preserve"> </w:t>
      </w:r>
      <w:r>
        <w:rPr>
          <w:sz w:val="18"/>
        </w:rPr>
        <w:t>函数得到权重</w:t>
      </w:r>
    </w:p>
    <w:p>
      <w:pPr>
        <w:pStyle w:val="3"/>
        <w:spacing w:before="1" w:line="324" w:lineRule="auto"/>
        <w:ind w:left="120" w:right="362" w:firstLine="420"/>
        <w:jc w:val="both"/>
      </w:pPr>
      <w:r>
        <w:t xml:space="preserve">有了表示各个单词重要度的权重 </w:t>
      </w:r>
      <w:r>
        <w:rPr>
          <w:rFonts w:ascii="Calibri" w:eastAsia="Calibri"/>
        </w:rPr>
        <w:t>a</w:t>
      </w:r>
      <w:r>
        <w:t xml:space="preserve">，就可以通过加权和获得上下文向量。那么，怎么求这个 </w:t>
      </w:r>
      <w:r>
        <w:rPr>
          <w:rFonts w:ascii="Calibri" w:eastAsia="Calibri"/>
        </w:rPr>
        <w:t xml:space="preserve">a </w:t>
      </w:r>
      <w:r>
        <w:t>呢？ 当然不需要我们手动指定，我们只需要做好让模型从数据中自动学习它的准备工作。</w:t>
      </w:r>
    </w:p>
    <w:p>
      <w:pPr>
        <w:spacing w:after="0" w:line="324" w:lineRule="auto"/>
        <w:jc w:val="both"/>
        <w:sectPr>
          <w:pgSz w:w="11910" w:h="16840"/>
          <w:pgMar w:top="1400" w:right="1500" w:bottom="280" w:left="1680" w:header="720" w:footer="720" w:gutter="0"/>
          <w:cols w:space="720" w:num="1"/>
        </w:sectPr>
      </w:pPr>
    </w:p>
    <w:p>
      <w:pPr>
        <w:pStyle w:val="3"/>
        <w:spacing w:before="12"/>
        <w:rPr>
          <w:sz w:val="2"/>
        </w:rPr>
      </w:pPr>
    </w:p>
    <w:p>
      <w:pPr>
        <w:pStyle w:val="3"/>
        <w:ind w:left="1845"/>
        <w:rPr>
          <w:sz w:val="20"/>
        </w:rPr>
      </w:pPr>
      <w:r>
        <w:rPr>
          <w:sz w:val="20"/>
        </w:rPr>
        <w:drawing>
          <wp:inline distT="0" distB="0" distL="0" distR="0">
            <wp:extent cx="3261360" cy="2317750"/>
            <wp:effectExtent l="0" t="0" r="0" b="0"/>
            <wp:docPr id="243" name="image1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122.jpeg"/>
                    <pic:cNvPicPr>
                      <a:picLocks noChangeAspect="1"/>
                    </pic:cNvPicPr>
                  </pic:nvPicPr>
                  <pic:blipFill>
                    <a:blip r:embed="rId127" cstate="print"/>
                    <a:stretch>
                      <a:fillRect/>
                    </a:stretch>
                  </pic:blipFill>
                  <pic:spPr>
                    <a:xfrm>
                      <a:off x="0" y="0"/>
                      <a:ext cx="3261415" cy="2317813"/>
                    </a:xfrm>
                    <a:prstGeom prst="rect">
                      <a:avLst/>
                    </a:prstGeom>
                  </pic:spPr>
                </pic:pic>
              </a:graphicData>
            </a:graphic>
          </wp:inline>
        </w:drawing>
      </w:r>
    </w:p>
    <w:p>
      <w:pPr>
        <w:pStyle w:val="3"/>
        <w:rPr>
          <w:sz w:val="22"/>
        </w:rPr>
      </w:pPr>
      <w:r>
        <w:drawing>
          <wp:anchor distT="0" distB="0" distL="0" distR="0" simplePos="0" relativeHeight="251660288" behindDoc="0" locked="0" layoutInCell="1" allowOverlap="1">
            <wp:simplePos x="0" y="0"/>
            <wp:positionH relativeFrom="page">
              <wp:posOffset>2225675</wp:posOffset>
            </wp:positionH>
            <wp:positionV relativeFrom="paragraph">
              <wp:posOffset>203835</wp:posOffset>
            </wp:positionV>
            <wp:extent cx="3405505" cy="1410335"/>
            <wp:effectExtent l="0" t="0" r="0" b="0"/>
            <wp:wrapTopAndBottom/>
            <wp:docPr id="245" name="image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123.jpeg"/>
                    <pic:cNvPicPr>
                      <a:picLocks noChangeAspect="1"/>
                    </pic:cNvPicPr>
                  </pic:nvPicPr>
                  <pic:blipFill>
                    <a:blip r:embed="rId128" cstate="print"/>
                    <a:stretch>
                      <a:fillRect/>
                    </a:stretch>
                  </pic:blipFill>
                  <pic:spPr>
                    <a:xfrm>
                      <a:off x="0" y="0"/>
                      <a:ext cx="3405464" cy="1410462"/>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2165350</wp:posOffset>
            </wp:positionH>
            <wp:positionV relativeFrom="paragraph">
              <wp:posOffset>1734185</wp:posOffset>
            </wp:positionV>
            <wp:extent cx="3404235" cy="3257550"/>
            <wp:effectExtent l="0" t="0" r="0" b="0"/>
            <wp:wrapTopAndBottom/>
            <wp:docPr id="247" name="image1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124.jpeg"/>
                    <pic:cNvPicPr>
                      <a:picLocks noChangeAspect="1"/>
                    </pic:cNvPicPr>
                  </pic:nvPicPr>
                  <pic:blipFill>
                    <a:blip r:embed="rId129" cstate="print"/>
                    <a:stretch>
                      <a:fillRect/>
                    </a:stretch>
                  </pic:blipFill>
                  <pic:spPr>
                    <a:xfrm>
                      <a:off x="0" y="0"/>
                      <a:ext cx="3403940" cy="3257550"/>
                    </a:xfrm>
                    <a:prstGeom prst="rect">
                      <a:avLst/>
                    </a:prstGeom>
                  </pic:spPr>
                </pic:pic>
              </a:graphicData>
            </a:graphic>
          </wp:anchor>
        </w:drawing>
      </w:r>
    </w:p>
    <w:p>
      <w:pPr>
        <w:pStyle w:val="3"/>
        <w:spacing w:before="5"/>
        <w:rPr>
          <w:sz w:val="9"/>
        </w:rPr>
      </w:pPr>
    </w:p>
    <w:p>
      <w:pPr>
        <w:spacing w:after="0"/>
        <w:rPr>
          <w:sz w:val="9"/>
        </w:rPr>
        <w:sectPr>
          <w:pgSz w:w="11910" w:h="16840"/>
          <w:pgMar w:top="1580" w:right="1500" w:bottom="280" w:left="1680" w:header="720" w:footer="720" w:gutter="0"/>
          <w:cols w:space="720" w:num="1"/>
        </w:sectPr>
      </w:pPr>
    </w:p>
    <w:p>
      <w:pPr>
        <w:pStyle w:val="3"/>
        <w:ind w:left="1699"/>
        <w:rPr>
          <w:sz w:val="20"/>
        </w:rPr>
      </w:pPr>
      <w:r>
        <w:rPr>
          <w:sz w:val="20"/>
        </w:rPr>
        <w:drawing>
          <wp:inline distT="0" distB="0" distL="0" distR="0">
            <wp:extent cx="3528695" cy="3202305"/>
            <wp:effectExtent l="0" t="0" r="0" b="0"/>
            <wp:docPr id="249" name="image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125.jpeg"/>
                    <pic:cNvPicPr>
                      <a:picLocks noChangeAspect="1"/>
                    </pic:cNvPicPr>
                  </pic:nvPicPr>
                  <pic:blipFill>
                    <a:blip r:embed="rId130" cstate="print"/>
                    <a:stretch>
                      <a:fillRect/>
                    </a:stretch>
                  </pic:blipFill>
                  <pic:spPr>
                    <a:xfrm>
                      <a:off x="0" y="0"/>
                      <a:ext cx="3529139" cy="3202781"/>
                    </a:xfrm>
                    <a:prstGeom prst="rect">
                      <a:avLst/>
                    </a:prstGeom>
                  </pic:spPr>
                </pic:pic>
              </a:graphicData>
            </a:graphic>
          </wp:inline>
        </w:drawing>
      </w:r>
    </w:p>
    <w:p>
      <w:pPr>
        <w:pStyle w:val="3"/>
        <w:spacing w:before="2"/>
        <w:rPr>
          <w:sz w:val="27"/>
        </w:rPr>
      </w:pPr>
      <w:r>
        <w:drawing>
          <wp:anchor distT="0" distB="0" distL="0" distR="0" simplePos="0" relativeHeight="251660288" behindDoc="0" locked="0" layoutInCell="1" allowOverlap="1">
            <wp:simplePos x="0" y="0"/>
            <wp:positionH relativeFrom="page">
              <wp:posOffset>2146935</wp:posOffset>
            </wp:positionH>
            <wp:positionV relativeFrom="paragraph">
              <wp:posOffset>245745</wp:posOffset>
            </wp:positionV>
            <wp:extent cx="3558540" cy="918845"/>
            <wp:effectExtent l="0" t="0" r="0" b="0"/>
            <wp:wrapTopAndBottom/>
            <wp:docPr id="251" name="image1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126.jpeg"/>
                    <pic:cNvPicPr>
                      <a:picLocks noChangeAspect="1"/>
                    </pic:cNvPicPr>
                  </pic:nvPicPr>
                  <pic:blipFill>
                    <a:blip r:embed="rId131" cstate="print"/>
                    <a:stretch>
                      <a:fillRect/>
                    </a:stretch>
                  </pic:blipFill>
                  <pic:spPr>
                    <a:xfrm>
                      <a:off x="0" y="0"/>
                      <a:ext cx="3558237" cy="919162"/>
                    </a:xfrm>
                    <a:prstGeom prst="rect">
                      <a:avLst/>
                    </a:prstGeom>
                  </pic:spPr>
                </pic:pic>
              </a:graphicData>
            </a:graphic>
          </wp:anchor>
        </w:drawing>
      </w:r>
    </w:p>
    <w:p>
      <w:pPr>
        <w:pStyle w:val="3"/>
        <w:rPr>
          <w:sz w:val="20"/>
        </w:rPr>
      </w:pPr>
    </w:p>
    <w:p>
      <w:pPr>
        <w:pStyle w:val="3"/>
        <w:rPr>
          <w:sz w:val="20"/>
        </w:rPr>
      </w:pPr>
    </w:p>
    <w:p>
      <w:pPr>
        <w:pStyle w:val="3"/>
        <w:spacing w:before="12"/>
        <w:rPr>
          <w:sz w:val="20"/>
        </w:rPr>
      </w:pPr>
    </w:p>
    <w:p>
      <w:pPr>
        <w:pStyle w:val="3"/>
        <w:spacing w:before="75"/>
        <w:ind w:left="120"/>
      </w:pPr>
      <w:r>
        <w:t>考试不涉及代码</w:t>
      </w:r>
    </w:p>
    <w:p>
      <w:pPr>
        <w:pStyle w:val="3"/>
        <w:spacing w:before="81"/>
        <w:ind w:left="120"/>
      </w:pPr>
      <w:r>
        <w:t>题型：名词解释、简答、综合</w:t>
      </w:r>
    </w:p>
    <w:p>
      <w:pPr>
        <w:spacing w:before="4" w:line="620" w:lineRule="atLeast"/>
        <w:ind w:left="120" w:right="7525" w:firstLine="0"/>
        <w:jc w:val="left"/>
        <w:rPr>
          <w:sz w:val="18"/>
        </w:rPr>
      </w:pPr>
      <w:r>
        <w:rPr>
          <w:rFonts w:ascii="Calibri" w:eastAsia="Calibri"/>
          <w:b/>
          <w:color w:val="221F1F"/>
          <w:sz w:val="18"/>
        </w:rPr>
        <w:t>2022</w:t>
      </w:r>
      <w:r>
        <w:rPr>
          <w:rFonts w:ascii="Calibri" w:eastAsia="Calibri"/>
          <w:b/>
          <w:color w:val="221F1F"/>
          <w:spacing w:val="1"/>
          <w:sz w:val="18"/>
        </w:rPr>
        <w:t xml:space="preserve"> </w:t>
      </w:r>
      <w:r>
        <w:rPr>
          <w:b/>
          <w:color w:val="221F1F"/>
          <w:sz w:val="18"/>
        </w:rPr>
        <w:t>考试题</w:t>
      </w:r>
      <w:r>
        <w:rPr>
          <w:color w:val="221F1F"/>
          <w:spacing w:val="-4"/>
          <w:sz w:val="18"/>
        </w:rPr>
        <w:t>一、名词解释</w:t>
      </w:r>
    </w:p>
    <w:p>
      <w:pPr>
        <w:pStyle w:val="11"/>
        <w:numPr>
          <w:ilvl w:val="0"/>
          <w:numId w:val="30"/>
        </w:numPr>
        <w:tabs>
          <w:tab w:val="left" w:pos="258"/>
        </w:tabs>
        <w:spacing w:before="86" w:after="0" w:line="240" w:lineRule="auto"/>
        <w:ind w:left="257" w:right="0" w:hanging="138"/>
        <w:jc w:val="left"/>
        <w:rPr>
          <w:sz w:val="18"/>
        </w:rPr>
      </w:pPr>
      <w:r>
        <w:rPr>
          <w:color w:val="221F1F"/>
          <w:sz w:val="18"/>
        </w:rPr>
        <w:t>全连接层</w:t>
      </w:r>
    </w:p>
    <w:p>
      <w:pPr>
        <w:pStyle w:val="3"/>
        <w:spacing w:before="81"/>
        <w:ind w:left="540"/>
      </w:pPr>
      <w:r>
        <w:rPr>
          <w:color w:val="221F1F"/>
        </w:rPr>
        <w:t>每个神经元都与前一层的所欲神经元相连形成一个完全连接的图结构</w:t>
      </w:r>
    </w:p>
    <w:p>
      <w:pPr>
        <w:pStyle w:val="3"/>
      </w:pPr>
    </w:p>
    <w:p>
      <w:pPr>
        <w:pStyle w:val="3"/>
        <w:spacing w:before="9"/>
        <w:rPr>
          <w:sz w:val="12"/>
        </w:rPr>
      </w:pPr>
    </w:p>
    <w:p>
      <w:pPr>
        <w:pStyle w:val="11"/>
        <w:numPr>
          <w:ilvl w:val="0"/>
          <w:numId w:val="30"/>
        </w:numPr>
        <w:tabs>
          <w:tab w:val="left" w:pos="258"/>
        </w:tabs>
        <w:spacing w:before="0" w:after="0" w:line="240" w:lineRule="auto"/>
        <w:ind w:left="257" w:right="0" w:hanging="138"/>
        <w:jc w:val="left"/>
        <w:rPr>
          <w:sz w:val="18"/>
        </w:rPr>
      </w:pPr>
      <w:r>
        <w:rPr>
          <w:color w:val="221F1F"/>
          <w:sz w:val="18"/>
        </w:rPr>
        <w:t>感知器</w:t>
      </w:r>
    </w:p>
    <w:p>
      <w:pPr>
        <w:pStyle w:val="3"/>
        <w:spacing w:before="81"/>
        <w:ind w:left="540"/>
      </w:pPr>
      <w:r>
        <w:rPr>
          <w:color w:val="221F1F"/>
        </w:rPr>
        <w:t>一种简单的人工神经元模型，由一个或多个输入节点，一个权重向量和一个激活函数组成</w:t>
      </w:r>
    </w:p>
    <w:p>
      <w:pPr>
        <w:pStyle w:val="3"/>
      </w:pPr>
    </w:p>
    <w:p>
      <w:pPr>
        <w:pStyle w:val="3"/>
        <w:spacing w:before="9"/>
        <w:rPr>
          <w:sz w:val="12"/>
        </w:rPr>
      </w:pPr>
    </w:p>
    <w:p>
      <w:pPr>
        <w:pStyle w:val="11"/>
        <w:numPr>
          <w:ilvl w:val="0"/>
          <w:numId w:val="30"/>
        </w:numPr>
        <w:tabs>
          <w:tab w:val="left" w:pos="258"/>
        </w:tabs>
        <w:spacing w:before="0" w:after="0" w:line="240" w:lineRule="auto"/>
        <w:ind w:left="257" w:right="0" w:hanging="138"/>
        <w:jc w:val="left"/>
        <w:rPr>
          <w:sz w:val="18"/>
        </w:rPr>
      </w:pPr>
      <w:r>
        <w:rPr>
          <w:color w:val="221F1F"/>
          <w:sz w:val="18"/>
        </w:rPr>
        <w:t>梯度爆炸</w:t>
      </w:r>
    </w:p>
    <w:p>
      <w:pPr>
        <w:pStyle w:val="3"/>
        <w:spacing w:before="82"/>
        <w:ind w:left="540"/>
      </w:pPr>
      <w:r>
        <w:rPr>
          <w:color w:val="221F1F"/>
        </w:rPr>
        <w:t>梯度大小随时间步长指数增加</w:t>
      </w:r>
    </w:p>
    <w:p>
      <w:pPr>
        <w:pStyle w:val="3"/>
      </w:pPr>
    </w:p>
    <w:p>
      <w:pPr>
        <w:pStyle w:val="3"/>
        <w:spacing w:before="12"/>
        <w:rPr>
          <w:sz w:val="12"/>
        </w:rPr>
      </w:pPr>
    </w:p>
    <w:p>
      <w:pPr>
        <w:pStyle w:val="11"/>
        <w:numPr>
          <w:ilvl w:val="0"/>
          <w:numId w:val="30"/>
        </w:numPr>
        <w:tabs>
          <w:tab w:val="left" w:pos="258"/>
        </w:tabs>
        <w:spacing w:before="0" w:after="0" w:line="240" w:lineRule="auto"/>
        <w:ind w:left="257" w:right="0" w:hanging="138"/>
        <w:jc w:val="left"/>
        <w:rPr>
          <w:rFonts w:ascii="Calibri"/>
          <w:sz w:val="18"/>
        </w:rPr>
      </w:pPr>
      <w:r>
        <w:rPr>
          <w:rFonts w:ascii="Calibri"/>
          <w:color w:val="221F1F"/>
          <w:sz w:val="18"/>
        </w:rPr>
        <w:t>epoch</w:t>
      </w:r>
    </w:p>
    <w:p>
      <w:pPr>
        <w:pStyle w:val="3"/>
        <w:spacing w:before="89"/>
        <w:ind w:left="540"/>
      </w:pPr>
      <w:r>
        <w:rPr>
          <w:rFonts w:ascii="Calibri" w:eastAsia="Calibri"/>
          <w:color w:val="221F1F"/>
        </w:rPr>
        <w:t xml:space="preserve">epoch </w:t>
      </w:r>
      <w:r>
        <w:rPr>
          <w:color w:val="221F1F"/>
        </w:rPr>
        <w:t xml:space="preserve">是一个单位。一个 </w:t>
      </w:r>
      <w:r>
        <w:rPr>
          <w:rFonts w:ascii="Calibri" w:eastAsia="Calibri"/>
          <w:color w:val="221F1F"/>
        </w:rPr>
        <w:t xml:space="preserve">epoch </w:t>
      </w:r>
      <w:r>
        <w:rPr>
          <w:color w:val="221F1F"/>
        </w:rPr>
        <w:t>表示学习中所有训练数据均被使用过一次时的更新次数。</w:t>
      </w:r>
    </w:p>
    <w:p>
      <w:pPr>
        <w:spacing w:after="0"/>
        <w:sectPr>
          <w:pgSz w:w="11910" w:h="16840"/>
          <w:pgMar w:top="1500" w:right="1500" w:bottom="280" w:left="1680" w:header="720" w:footer="720" w:gutter="0"/>
          <w:cols w:space="720" w:num="1"/>
        </w:sectPr>
      </w:pPr>
    </w:p>
    <w:p>
      <w:pPr>
        <w:pStyle w:val="3"/>
        <w:spacing w:before="64"/>
        <w:ind w:left="120"/>
      </w:pPr>
      <w:r>
        <w:rPr>
          <w:color w:val="221F1F"/>
        </w:rPr>
        <w:t>二、简答题</w:t>
      </w:r>
    </w:p>
    <w:p>
      <w:pPr>
        <w:pStyle w:val="11"/>
        <w:numPr>
          <w:ilvl w:val="0"/>
          <w:numId w:val="31"/>
        </w:numPr>
        <w:tabs>
          <w:tab w:val="left" w:pos="298"/>
        </w:tabs>
        <w:spacing w:before="81" w:after="0" w:line="240" w:lineRule="auto"/>
        <w:ind w:left="297" w:right="0" w:hanging="178"/>
        <w:jc w:val="left"/>
        <w:rPr>
          <w:sz w:val="18"/>
        </w:rPr>
      </w:pPr>
      <w:r>
        <w:rPr>
          <w:rFonts w:ascii="Calibri" w:eastAsia="Calibri"/>
          <w:color w:val="221F1F"/>
          <w:sz w:val="18"/>
        </w:rPr>
        <w:t>rnn</w:t>
      </w:r>
      <w:r>
        <w:rPr>
          <w:rFonts w:ascii="Calibri" w:eastAsia="Calibri"/>
          <w:color w:val="221F1F"/>
          <w:spacing w:val="2"/>
          <w:sz w:val="18"/>
        </w:rPr>
        <w:t xml:space="preserve"> </w:t>
      </w:r>
      <w:r>
        <w:rPr>
          <w:color w:val="221F1F"/>
          <w:sz w:val="18"/>
        </w:rPr>
        <w:t>梯度消失的原因和解决方法</w:t>
      </w:r>
    </w:p>
    <w:p>
      <w:pPr>
        <w:pStyle w:val="3"/>
        <w:spacing w:before="81" w:line="324" w:lineRule="auto"/>
        <w:ind w:left="120" w:right="297" w:firstLine="420"/>
      </w:pPr>
      <w:r>
        <w:rPr>
          <w:color w:val="221F1F"/>
        </w:rPr>
        <w:t xml:space="preserve">梯度消失：矩阵 </w:t>
      </w:r>
      <w:r>
        <w:rPr>
          <w:rFonts w:ascii="Calibri" w:eastAsia="Calibri"/>
          <w:color w:val="221F1F"/>
        </w:rPr>
        <w:t xml:space="preserve">Wh </w:t>
      </w:r>
      <w:r>
        <w:rPr>
          <w:color w:val="221F1F"/>
        </w:rPr>
        <w:t xml:space="preserve">被反复乘了 </w:t>
      </w:r>
      <w:r>
        <w:rPr>
          <w:rFonts w:ascii="Calibri" w:eastAsia="Calibri"/>
          <w:color w:val="221F1F"/>
        </w:rPr>
        <w:t xml:space="preserve">T </w:t>
      </w:r>
      <w:r>
        <w:rPr>
          <w:color w:val="221F1F"/>
        </w:rPr>
        <w:t xml:space="preserve">次。如果矩阵奇异值的最大值大于 </w:t>
      </w:r>
      <w:r>
        <w:rPr>
          <w:rFonts w:ascii="Calibri" w:eastAsia="Calibri"/>
          <w:color w:val="221F1F"/>
        </w:rPr>
        <w:t>1</w:t>
      </w:r>
      <w:r>
        <w:rPr>
          <w:color w:val="221F1F"/>
        </w:rPr>
        <w:t xml:space="preserve">，则可以预测梯度很有可能会呈指数级增加；而如果奇异值的最大值小于 </w:t>
      </w:r>
      <w:r>
        <w:rPr>
          <w:rFonts w:ascii="Calibri" w:eastAsia="Calibri"/>
          <w:color w:val="221F1F"/>
        </w:rPr>
        <w:t>1</w:t>
      </w:r>
      <w:r>
        <w:rPr>
          <w:color w:val="221F1F"/>
        </w:rPr>
        <w:t>，则可以判断梯度会呈指数级减小</w:t>
      </w:r>
    </w:p>
    <w:p>
      <w:pPr>
        <w:pStyle w:val="3"/>
        <w:spacing w:before="2"/>
        <w:ind w:left="540"/>
        <w:rPr>
          <w:rFonts w:ascii="Calibri" w:eastAsia="Calibri"/>
        </w:rPr>
      </w:pPr>
      <w:r>
        <w:rPr>
          <w:color w:val="221F1F"/>
        </w:rPr>
        <w:t xml:space="preserve">解决方法：使用 </w:t>
      </w:r>
      <w:r>
        <w:rPr>
          <w:rFonts w:ascii="Calibri" w:eastAsia="Calibri"/>
          <w:color w:val="221F1F"/>
        </w:rPr>
        <w:t>Gated RNN</w:t>
      </w:r>
      <w:r>
        <w:rPr>
          <w:color w:val="221F1F"/>
        </w:rPr>
        <w:t xml:space="preserve">，即 </w:t>
      </w:r>
      <w:r>
        <w:rPr>
          <w:rFonts w:ascii="Calibri" w:eastAsia="Calibri"/>
          <w:color w:val="221F1F"/>
        </w:rPr>
        <w:t>LSTM</w:t>
      </w:r>
    </w:p>
    <w:p>
      <w:pPr>
        <w:pStyle w:val="3"/>
        <w:rPr>
          <w:rFonts w:ascii="Calibri"/>
          <w:sz w:val="20"/>
        </w:rPr>
      </w:pPr>
    </w:p>
    <w:p>
      <w:pPr>
        <w:pStyle w:val="11"/>
        <w:numPr>
          <w:ilvl w:val="0"/>
          <w:numId w:val="31"/>
        </w:numPr>
        <w:tabs>
          <w:tab w:val="left" w:pos="258"/>
        </w:tabs>
        <w:spacing w:before="149" w:after="0" w:line="240" w:lineRule="auto"/>
        <w:ind w:left="257" w:right="0" w:hanging="138"/>
        <w:jc w:val="left"/>
        <w:rPr>
          <w:sz w:val="18"/>
        </w:rPr>
      </w:pPr>
      <w:r>
        <w:rPr>
          <w:rFonts w:ascii="Calibri" w:eastAsia="Calibri"/>
          <w:color w:val="221F1F"/>
          <w:sz w:val="18"/>
        </w:rPr>
        <w:t>cbow</w:t>
      </w:r>
      <w:r>
        <w:rPr>
          <w:rFonts w:ascii="Calibri" w:eastAsia="Calibri"/>
          <w:color w:val="221F1F"/>
          <w:spacing w:val="2"/>
          <w:sz w:val="18"/>
        </w:rPr>
        <w:t xml:space="preserve"> </w:t>
      </w:r>
      <w:r>
        <w:rPr>
          <w:color w:val="221F1F"/>
          <w:spacing w:val="43"/>
          <w:sz w:val="18"/>
        </w:rPr>
        <w:t>和</w:t>
      </w:r>
      <w:r>
        <w:rPr>
          <w:rFonts w:ascii="Calibri" w:eastAsia="Calibri"/>
          <w:color w:val="221F1F"/>
          <w:sz w:val="18"/>
        </w:rPr>
        <w:t>skipgram</w:t>
      </w:r>
      <w:r>
        <w:rPr>
          <w:rFonts w:ascii="Calibri" w:eastAsia="Calibri"/>
          <w:color w:val="221F1F"/>
          <w:spacing w:val="7"/>
          <w:sz w:val="18"/>
        </w:rPr>
        <w:t xml:space="preserve"> </w:t>
      </w:r>
      <w:r>
        <w:rPr>
          <w:color w:val="221F1F"/>
          <w:sz w:val="18"/>
        </w:rPr>
        <w:t>的区别及各自优点</w:t>
      </w:r>
    </w:p>
    <w:p>
      <w:pPr>
        <w:pStyle w:val="3"/>
        <w:spacing w:before="81" w:line="324" w:lineRule="auto"/>
        <w:ind w:left="540" w:right="781"/>
        <w:rPr>
          <w:rFonts w:ascii="Calibri" w:eastAsia="Calibri"/>
        </w:rPr>
      </w:pPr>
      <w:r>
        <w:rPr>
          <w:color w:val="221F1F"/>
        </w:rPr>
        <w:t>区别：</w:t>
      </w:r>
      <w:r>
        <w:rPr>
          <w:rFonts w:ascii="Calibri" w:eastAsia="Calibri"/>
          <w:color w:val="221F1F"/>
        </w:rPr>
        <w:t xml:space="preserve">CBOW </w:t>
      </w:r>
      <w:r>
        <w:rPr>
          <w:color w:val="221F1F"/>
        </w:rPr>
        <w:t>根据上下文预测目标词的神经网络，</w:t>
      </w:r>
      <w:r>
        <w:rPr>
          <w:rFonts w:ascii="Calibri" w:eastAsia="Calibri"/>
          <w:color w:val="221F1F"/>
        </w:rPr>
        <w:t xml:space="preserve">skip-gram </w:t>
      </w:r>
      <w:r>
        <w:rPr>
          <w:color w:val="221F1F"/>
        </w:rPr>
        <w:t>根据当前词汇预测周围的多个词汇各自优点</w:t>
      </w:r>
      <w:r>
        <w:rPr>
          <w:rFonts w:ascii="Calibri" w:eastAsia="Calibri"/>
          <w:color w:val="221F1F"/>
        </w:rPr>
        <w:t>:</w:t>
      </w:r>
    </w:p>
    <w:p>
      <w:pPr>
        <w:pStyle w:val="3"/>
        <w:spacing w:before="1"/>
        <w:ind w:left="540"/>
      </w:pPr>
      <w:r>
        <w:rPr>
          <w:rFonts w:ascii="Calibri" w:eastAsia="Calibri"/>
          <w:color w:val="221F1F"/>
        </w:rPr>
        <w:t xml:space="preserve">CBOW </w:t>
      </w:r>
      <w:r>
        <w:rPr>
          <w:color w:val="221F1F"/>
        </w:rPr>
        <w:t>学习速度快，计算成本小</w:t>
      </w:r>
    </w:p>
    <w:p>
      <w:pPr>
        <w:pStyle w:val="3"/>
        <w:spacing w:before="82"/>
        <w:ind w:left="540"/>
      </w:pPr>
      <w:r>
        <w:rPr>
          <w:rFonts w:ascii="Calibri" w:eastAsia="Calibri"/>
          <w:color w:val="221F1F"/>
        </w:rPr>
        <w:t xml:space="preserve">skip </w:t>
      </w:r>
      <w:r>
        <w:rPr>
          <w:color w:val="221F1F"/>
        </w:rPr>
        <w:t>性能好，计算的准确度高</w:t>
      </w:r>
    </w:p>
    <w:p>
      <w:pPr>
        <w:pStyle w:val="3"/>
        <w:rPr>
          <w:sz w:val="20"/>
        </w:rPr>
      </w:pPr>
    </w:p>
    <w:p>
      <w:pPr>
        <w:pStyle w:val="11"/>
        <w:numPr>
          <w:ilvl w:val="0"/>
          <w:numId w:val="31"/>
        </w:numPr>
        <w:tabs>
          <w:tab w:val="left" w:pos="258"/>
        </w:tabs>
        <w:spacing w:before="137" w:after="0" w:line="240" w:lineRule="auto"/>
        <w:ind w:left="257" w:right="0" w:hanging="138"/>
        <w:jc w:val="left"/>
        <w:rPr>
          <w:sz w:val="18"/>
        </w:rPr>
      </w:pPr>
      <w:r>
        <w:rPr>
          <w:color w:val="221F1F"/>
          <w:sz w:val="18"/>
        </w:rPr>
        <w:t>损失函数的定义，列举两个损失函数</w:t>
      </w:r>
    </w:p>
    <w:p>
      <w:pPr>
        <w:pStyle w:val="3"/>
        <w:spacing w:before="81"/>
        <w:ind w:left="540"/>
      </w:pPr>
      <w:r>
        <w:t>神经网络的学习中所用的指标称为</w:t>
      </w:r>
      <w:r>
        <w:rPr>
          <w:color w:val="C00000"/>
        </w:rPr>
        <w:t>损失函数</w:t>
      </w:r>
    </w:p>
    <w:p>
      <w:pPr>
        <w:pStyle w:val="3"/>
        <w:spacing w:before="82"/>
        <w:ind w:left="540"/>
      </w:pPr>
      <w:r>
        <w:drawing>
          <wp:anchor distT="0" distB="0" distL="0" distR="0" simplePos="0" relativeHeight="251660288" behindDoc="0" locked="0" layoutInCell="1" allowOverlap="1">
            <wp:simplePos x="0" y="0"/>
            <wp:positionH relativeFrom="page">
              <wp:posOffset>2203450</wp:posOffset>
            </wp:positionH>
            <wp:positionV relativeFrom="paragraph">
              <wp:posOffset>276860</wp:posOffset>
            </wp:positionV>
            <wp:extent cx="3315970" cy="683260"/>
            <wp:effectExtent l="0" t="0" r="0" b="0"/>
            <wp:wrapTopAndBottom/>
            <wp:docPr id="253"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25.jpeg"/>
                    <pic:cNvPicPr>
                      <a:picLocks noChangeAspect="1"/>
                    </pic:cNvPicPr>
                  </pic:nvPicPr>
                  <pic:blipFill>
                    <a:blip r:embed="rId30" cstate="print"/>
                    <a:stretch>
                      <a:fillRect/>
                    </a:stretch>
                  </pic:blipFill>
                  <pic:spPr>
                    <a:xfrm>
                      <a:off x="0" y="0"/>
                      <a:ext cx="3315980" cy="683418"/>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2145030</wp:posOffset>
            </wp:positionH>
            <wp:positionV relativeFrom="paragraph">
              <wp:posOffset>1090295</wp:posOffset>
            </wp:positionV>
            <wp:extent cx="3429000" cy="676275"/>
            <wp:effectExtent l="0" t="0" r="0" b="0"/>
            <wp:wrapTopAndBottom/>
            <wp:docPr id="25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27.jpeg"/>
                    <pic:cNvPicPr>
                      <a:picLocks noChangeAspect="1"/>
                    </pic:cNvPicPr>
                  </pic:nvPicPr>
                  <pic:blipFill>
                    <a:blip r:embed="rId32" cstate="print"/>
                    <a:stretch>
                      <a:fillRect/>
                    </a:stretch>
                  </pic:blipFill>
                  <pic:spPr>
                    <a:xfrm>
                      <a:off x="0" y="0"/>
                      <a:ext cx="3428718" cy="676084"/>
                    </a:xfrm>
                    <a:prstGeom prst="rect">
                      <a:avLst/>
                    </a:prstGeom>
                  </pic:spPr>
                </pic:pic>
              </a:graphicData>
            </a:graphic>
          </wp:anchor>
        </w:drawing>
      </w:r>
      <w:r>
        <w:rPr>
          <w:color w:val="221F1F"/>
        </w:rPr>
        <w:t>两个损失函数：均方误差（</w:t>
      </w:r>
      <w:r>
        <w:rPr>
          <w:rFonts w:ascii="Calibri" w:eastAsia="Calibri"/>
          <w:color w:val="221F1F"/>
        </w:rPr>
        <w:t>MSE</w:t>
      </w:r>
      <w:r>
        <w:rPr>
          <w:color w:val="221F1F"/>
        </w:rPr>
        <w:t>）、交叉熵损失</w:t>
      </w:r>
    </w:p>
    <w:p>
      <w:pPr>
        <w:pStyle w:val="3"/>
        <w:spacing w:before="9"/>
        <w:rPr>
          <w:sz w:val="10"/>
        </w:rPr>
      </w:pPr>
    </w:p>
    <w:p>
      <w:pPr>
        <w:pStyle w:val="11"/>
        <w:numPr>
          <w:ilvl w:val="0"/>
          <w:numId w:val="31"/>
        </w:numPr>
        <w:tabs>
          <w:tab w:val="left" w:pos="258"/>
        </w:tabs>
        <w:spacing w:before="78" w:after="0" w:line="240" w:lineRule="auto"/>
        <w:ind w:left="257" w:right="0" w:hanging="138"/>
        <w:jc w:val="left"/>
        <w:rPr>
          <w:sz w:val="18"/>
        </w:rPr>
      </w:pPr>
      <w:r>
        <w:rPr>
          <w:rFonts w:ascii="Calibri" w:eastAsia="Calibri"/>
          <w:color w:val="221F1F"/>
          <w:sz w:val="18"/>
        </w:rPr>
        <w:t>rnn</w:t>
      </w:r>
      <w:r>
        <w:rPr>
          <w:rFonts w:ascii="Calibri" w:eastAsia="Calibri"/>
          <w:color w:val="221F1F"/>
          <w:spacing w:val="2"/>
          <w:sz w:val="18"/>
        </w:rPr>
        <w:t xml:space="preserve"> </w:t>
      </w:r>
      <w:r>
        <w:rPr>
          <w:color w:val="221F1F"/>
          <w:sz w:val="18"/>
        </w:rPr>
        <w:t>和传统人工神经网络训练的异同</w:t>
      </w:r>
    </w:p>
    <w:p>
      <w:pPr>
        <w:pStyle w:val="3"/>
        <w:spacing w:before="82" w:line="324" w:lineRule="auto"/>
        <w:ind w:left="120" w:right="297" w:firstLine="420"/>
      </w:pPr>
      <w:r>
        <w:rPr>
          <w:rFonts w:ascii="Calibri" w:eastAsia="Calibri"/>
          <w:color w:val="221F1F"/>
        </w:rPr>
        <w:t xml:space="preserve">RNN </w:t>
      </w:r>
      <w:r>
        <w:rPr>
          <w:color w:val="221F1F"/>
          <w:spacing w:val="-7"/>
        </w:rPr>
        <w:t xml:space="preserve">具有因此状态 </w:t>
      </w:r>
      <w:r>
        <w:rPr>
          <w:rFonts w:ascii="Calibri" w:eastAsia="Calibri"/>
          <w:color w:val="221F1F"/>
          <w:spacing w:val="-15"/>
        </w:rPr>
        <w:t>h</w:t>
      </w:r>
      <w:r>
        <w:rPr>
          <w:color w:val="221F1F"/>
          <w:spacing w:val="-10"/>
        </w:rPr>
        <w:t xml:space="preserve">，并且不断被更新，就是说 </w:t>
      </w:r>
      <w:r>
        <w:rPr>
          <w:rFonts w:ascii="Calibri" w:eastAsia="Calibri"/>
          <w:color w:val="221F1F"/>
        </w:rPr>
        <w:t xml:space="preserve">RNN </w:t>
      </w:r>
      <w:r>
        <w:rPr>
          <w:color w:val="221F1F"/>
          <w:spacing w:val="-1"/>
        </w:rPr>
        <w:t>具有状态层或具有存储状态的层，</w:t>
      </w:r>
      <w:r>
        <w:rPr>
          <w:rFonts w:ascii="Calibri" w:eastAsia="Calibri"/>
          <w:color w:val="221F1F"/>
          <w:spacing w:val="-8"/>
        </w:rPr>
        <w:t xml:space="preserve">RNN </w:t>
      </w:r>
      <w:r>
        <w:rPr>
          <w:color w:val="221F1F"/>
          <w:spacing w:val="-3"/>
        </w:rPr>
        <w:t>可以在记</w:t>
      </w:r>
      <w:r>
        <w:rPr>
          <w:color w:val="221F1F"/>
        </w:rPr>
        <w:t>住以往信息的同时学习新的信息</w:t>
      </w:r>
    </w:p>
    <w:p>
      <w:pPr>
        <w:pStyle w:val="3"/>
        <w:spacing w:before="5"/>
        <w:rPr>
          <w:sz w:val="24"/>
        </w:rPr>
      </w:pPr>
    </w:p>
    <w:p>
      <w:pPr>
        <w:pStyle w:val="11"/>
        <w:numPr>
          <w:ilvl w:val="0"/>
          <w:numId w:val="31"/>
        </w:numPr>
        <w:tabs>
          <w:tab w:val="left" w:pos="258"/>
        </w:tabs>
        <w:spacing w:before="0" w:after="0" w:line="240" w:lineRule="auto"/>
        <w:ind w:left="257" w:right="0" w:hanging="138"/>
        <w:jc w:val="left"/>
        <w:rPr>
          <w:sz w:val="18"/>
        </w:rPr>
      </w:pPr>
      <w:r>
        <w:rPr>
          <w:rFonts w:ascii="Calibri" w:eastAsia="Calibri"/>
          <w:color w:val="221F1F"/>
          <w:sz w:val="18"/>
        </w:rPr>
        <w:t>relu</w:t>
      </w:r>
      <w:r>
        <w:rPr>
          <w:rFonts w:ascii="Calibri" w:eastAsia="Calibri"/>
          <w:color w:val="221F1F"/>
          <w:spacing w:val="2"/>
          <w:sz w:val="18"/>
        </w:rPr>
        <w:t xml:space="preserve"> </w:t>
      </w:r>
      <w:r>
        <w:rPr>
          <w:color w:val="221F1F"/>
          <w:spacing w:val="-23"/>
          <w:sz w:val="18"/>
        </w:rPr>
        <w:t xml:space="preserve">和 </w:t>
      </w:r>
      <w:r>
        <w:rPr>
          <w:rFonts w:ascii="Calibri" w:eastAsia="Calibri"/>
          <w:color w:val="221F1F"/>
          <w:sz w:val="18"/>
        </w:rPr>
        <w:t>sigmoid</w:t>
      </w:r>
      <w:r>
        <w:rPr>
          <w:rFonts w:ascii="Calibri" w:eastAsia="Calibri"/>
          <w:color w:val="221F1F"/>
          <w:spacing w:val="6"/>
          <w:sz w:val="18"/>
        </w:rPr>
        <w:t xml:space="preserve"> </w:t>
      </w:r>
      <w:r>
        <w:rPr>
          <w:color w:val="221F1F"/>
          <w:sz w:val="18"/>
        </w:rPr>
        <w:t>的共性和区别</w:t>
      </w:r>
    </w:p>
    <w:p>
      <w:pPr>
        <w:pStyle w:val="3"/>
        <w:spacing w:before="82" w:line="324" w:lineRule="auto"/>
        <w:ind w:left="540" w:right="1885"/>
      </w:pPr>
      <w:r>
        <w:rPr>
          <w:color w:val="221F1F"/>
        </w:rPr>
        <w:t>共性：都是激活函数，都用于决定如何来激活输入信号的总和，都是非线性函数区别：</w:t>
      </w:r>
    </w:p>
    <w:p>
      <w:pPr>
        <w:pStyle w:val="11"/>
        <w:numPr>
          <w:ilvl w:val="1"/>
          <w:numId w:val="31"/>
        </w:numPr>
        <w:tabs>
          <w:tab w:val="left" w:pos="766"/>
        </w:tabs>
        <w:spacing w:before="1" w:after="0" w:line="240" w:lineRule="auto"/>
        <w:ind w:left="765" w:right="0" w:hanging="226"/>
        <w:jc w:val="left"/>
        <w:rPr>
          <w:sz w:val="18"/>
        </w:rPr>
      </w:pPr>
      <w:r>
        <w:rPr>
          <w:color w:val="221F1F"/>
          <w:sz w:val="18"/>
        </w:rPr>
        <w:t>方程式不同</w:t>
      </w:r>
    </w:p>
    <w:p>
      <w:pPr>
        <w:pStyle w:val="11"/>
        <w:numPr>
          <w:ilvl w:val="1"/>
          <w:numId w:val="31"/>
        </w:numPr>
        <w:tabs>
          <w:tab w:val="left" w:pos="766"/>
        </w:tabs>
        <w:spacing w:before="81" w:after="0" w:line="240" w:lineRule="auto"/>
        <w:ind w:left="765" w:right="0" w:hanging="226"/>
        <w:jc w:val="left"/>
        <w:rPr>
          <w:sz w:val="18"/>
        </w:rPr>
      </w:pPr>
      <w:r>
        <w:rPr>
          <w:color w:val="221F1F"/>
          <w:sz w:val="18"/>
        </w:rPr>
        <w:t>一个是连续的一个不连续</w:t>
      </w:r>
    </w:p>
    <w:p>
      <w:pPr>
        <w:pStyle w:val="11"/>
        <w:numPr>
          <w:ilvl w:val="1"/>
          <w:numId w:val="31"/>
        </w:numPr>
        <w:tabs>
          <w:tab w:val="left" w:pos="766"/>
        </w:tabs>
        <w:spacing w:before="82" w:after="0" w:line="240" w:lineRule="auto"/>
        <w:ind w:left="765" w:right="0" w:hanging="226"/>
        <w:jc w:val="left"/>
        <w:rPr>
          <w:sz w:val="18"/>
        </w:rPr>
      </w:pPr>
      <w:r>
        <w:rPr>
          <w:rFonts w:ascii="Calibri" w:eastAsia="Calibri"/>
          <w:color w:val="221F1F"/>
          <w:sz w:val="18"/>
        </w:rPr>
        <w:t>relu</w:t>
      </w:r>
      <w:r>
        <w:rPr>
          <w:rFonts w:ascii="Calibri" w:eastAsia="Calibri"/>
          <w:color w:val="221F1F"/>
          <w:spacing w:val="5"/>
          <w:sz w:val="18"/>
        </w:rPr>
        <w:t xml:space="preserve"> </w:t>
      </w:r>
      <w:r>
        <w:rPr>
          <w:sz w:val="18"/>
        </w:rPr>
        <w:t>更简单，可以减少计算量，一定程度解决梯度消失问题</w:t>
      </w:r>
    </w:p>
    <w:p>
      <w:pPr>
        <w:pStyle w:val="3"/>
        <w:rPr>
          <w:sz w:val="20"/>
        </w:rPr>
      </w:pPr>
    </w:p>
    <w:p>
      <w:pPr>
        <w:pStyle w:val="11"/>
        <w:numPr>
          <w:ilvl w:val="0"/>
          <w:numId w:val="31"/>
        </w:numPr>
        <w:tabs>
          <w:tab w:val="left" w:pos="258"/>
        </w:tabs>
        <w:spacing w:before="137" w:after="0" w:line="240" w:lineRule="auto"/>
        <w:ind w:left="257" w:right="0" w:hanging="138"/>
        <w:jc w:val="left"/>
        <w:rPr>
          <w:sz w:val="18"/>
        </w:rPr>
      </w:pPr>
      <w:r>
        <w:rPr>
          <w:color w:val="221F1F"/>
          <w:spacing w:val="21"/>
          <w:sz w:val="18"/>
        </w:rPr>
        <w:t>比较</w:t>
      </w:r>
      <w:r>
        <w:rPr>
          <w:rFonts w:ascii="Calibri" w:eastAsia="Calibri"/>
          <w:color w:val="221F1F"/>
          <w:sz w:val="18"/>
        </w:rPr>
        <w:t>gan</w:t>
      </w:r>
      <w:r>
        <w:rPr>
          <w:rFonts w:ascii="Calibri" w:eastAsia="Calibri"/>
          <w:color w:val="221F1F"/>
          <w:spacing w:val="5"/>
          <w:sz w:val="18"/>
        </w:rPr>
        <w:t xml:space="preserve"> </w:t>
      </w:r>
      <w:r>
        <w:rPr>
          <w:color w:val="221F1F"/>
          <w:spacing w:val="-23"/>
          <w:sz w:val="18"/>
        </w:rPr>
        <w:t xml:space="preserve">和 </w:t>
      </w:r>
      <w:r>
        <w:rPr>
          <w:rFonts w:ascii="Calibri" w:eastAsia="Calibri"/>
          <w:color w:val="221F1F"/>
          <w:sz w:val="18"/>
        </w:rPr>
        <w:t>dcgan,</w:t>
      </w:r>
      <w:r>
        <w:rPr>
          <w:color w:val="221F1F"/>
          <w:spacing w:val="-15"/>
          <w:sz w:val="18"/>
        </w:rPr>
        <w:t xml:space="preserve">简述 </w:t>
      </w:r>
      <w:r>
        <w:rPr>
          <w:rFonts w:ascii="Calibri" w:eastAsia="Calibri"/>
          <w:color w:val="221F1F"/>
          <w:sz w:val="18"/>
        </w:rPr>
        <w:t>gan</w:t>
      </w:r>
      <w:r>
        <w:rPr>
          <w:rFonts w:ascii="Calibri" w:eastAsia="Calibri"/>
          <w:color w:val="221F1F"/>
          <w:spacing w:val="3"/>
          <w:sz w:val="18"/>
        </w:rPr>
        <w:t xml:space="preserve"> </w:t>
      </w:r>
      <w:r>
        <w:rPr>
          <w:color w:val="221F1F"/>
          <w:spacing w:val="-7"/>
          <w:sz w:val="18"/>
        </w:rPr>
        <w:t xml:space="preserve">存在的问题和 </w:t>
      </w:r>
      <w:r>
        <w:rPr>
          <w:rFonts w:ascii="Calibri" w:eastAsia="Calibri"/>
          <w:color w:val="221F1F"/>
          <w:sz w:val="18"/>
        </w:rPr>
        <w:t>dcgan</w:t>
      </w:r>
      <w:r>
        <w:rPr>
          <w:rFonts w:ascii="Calibri" w:eastAsia="Calibri"/>
          <w:color w:val="221F1F"/>
          <w:spacing w:val="6"/>
          <w:sz w:val="18"/>
        </w:rPr>
        <w:t xml:space="preserve"> </w:t>
      </w:r>
      <w:r>
        <w:rPr>
          <w:color w:val="221F1F"/>
          <w:sz w:val="18"/>
        </w:rPr>
        <w:t>的改进？第一本书最后一章</w:t>
      </w:r>
    </w:p>
    <w:p>
      <w:pPr>
        <w:pStyle w:val="3"/>
        <w:spacing w:before="81" w:line="324" w:lineRule="auto"/>
        <w:ind w:left="120" w:right="208" w:firstLine="420"/>
      </w:pPr>
      <w:r>
        <w:rPr>
          <w:rFonts w:ascii="Calibri" w:eastAsia="Calibri"/>
          <w:color w:val="C00000"/>
          <w:spacing w:val="-6"/>
        </w:rPr>
        <w:t>GAN</w:t>
      </w:r>
      <w:r>
        <w:rPr>
          <w:color w:val="C00000"/>
          <w:spacing w:val="-6"/>
        </w:rPr>
        <w:t>（</w:t>
      </w:r>
      <w:r>
        <w:rPr>
          <w:rFonts w:ascii="Calibri" w:eastAsia="Calibri"/>
          <w:color w:val="C00000"/>
          <w:spacing w:val="-6"/>
        </w:rPr>
        <w:t xml:space="preserve">Generative </w:t>
      </w:r>
      <w:r>
        <w:rPr>
          <w:rFonts w:ascii="Calibri" w:eastAsia="Calibri"/>
          <w:color w:val="C00000"/>
        </w:rPr>
        <w:t xml:space="preserve">Adversarial </w:t>
      </w:r>
      <w:r>
        <w:rPr>
          <w:rFonts w:ascii="Calibri" w:eastAsia="Calibri"/>
          <w:color w:val="C00000"/>
          <w:spacing w:val="-9"/>
        </w:rPr>
        <w:t>Network</w:t>
      </w:r>
      <w:r>
        <w:rPr>
          <w:color w:val="C00000"/>
          <w:spacing w:val="-9"/>
        </w:rPr>
        <w:t>）</w:t>
      </w:r>
      <w:r>
        <w:rPr>
          <w:color w:val="C00000"/>
          <w:spacing w:val="-13"/>
        </w:rPr>
        <w:t>是一种生成模型，由生成器</w:t>
      </w:r>
      <w:r>
        <w:rPr>
          <w:color w:val="C00000"/>
          <w:spacing w:val="-8"/>
        </w:rPr>
        <w:t>（</w:t>
      </w:r>
      <w:r>
        <w:rPr>
          <w:rFonts w:ascii="Calibri" w:eastAsia="Calibri"/>
          <w:color w:val="C00000"/>
          <w:spacing w:val="-8"/>
        </w:rPr>
        <w:t>Generator</w:t>
      </w:r>
      <w:r>
        <w:rPr>
          <w:color w:val="C00000"/>
          <w:spacing w:val="-8"/>
        </w:rPr>
        <w:t>）</w:t>
      </w:r>
      <w:r>
        <w:rPr>
          <w:color w:val="C00000"/>
          <w:spacing w:val="-16"/>
        </w:rPr>
        <w:t>和判别器</w:t>
      </w:r>
      <w:r>
        <w:rPr>
          <w:color w:val="C00000"/>
        </w:rPr>
        <w:t>（</w:t>
      </w:r>
      <w:r>
        <w:rPr>
          <w:rFonts w:ascii="Calibri" w:eastAsia="Calibri"/>
          <w:color w:val="C00000"/>
        </w:rPr>
        <w:t>Discriminator</w:t>
      </w:r>
      <w:r>
        <w:rPr>
          <w:color w:val="C00000"/>
        </w:rPr>
        <w:t>） 组成。它们通过对抗训练的方式相互竞争，从而使生成器逐渐学习生成逼真的数据样本。</w:t>
      </w:r>
    </w:p>
    <w:p>
      <w:pPr>
        <w:pStyle w:val="3"/>
        <w:spacing w:before="2" w:line="324" w:lineRule="auto"/>
        <w:ind w:left="120" w:right="297" w:firstLine="420"/>
      </w:pPr>
      <w:r>
        <w:rPr>
          <w:rFonts w:ascii="Calibri" w:eastAsia="Calibri"/>
          <w:color w:val="C00000"/>
          <w:spacing w:val="-3"/>
        </w:rPr>
        <w:t>DCGAN</w:t>
      </w:r>
      <w:r>
        <w:rPr>
          <w:color w:val="C00000"/>
          <w:spacing w:val="-3"/>
        </w:rPr>
        <w:t>（</w:t>
      </w:r>
      <w:r>
        <w:rPr>
          <w:rFonts w:ascii="Calibri" w:eastAsia="Calibri"/>
          <w:color w:val="C00000"/>
          <w:spacing w:val="-3"/>
        </w:rPr>
        <w:t>Deep</w:t>
      </w:r>
      <w:r>
        <w:rPr>
          <w:rFonts w:ascii="Calibri" w:eastAsia="Calibri"/>
          <w:color w:val="C00000"/>
        </w:rPr>
        <w:t xml:space="preserve"> Convolutional </w:t>
      </w:r>
      <w:r>
        <w:rPr>
          <w:rFonts w:ascii="Calibri" w:eastAsia="Calibri"/>
          <w:color w:val="C00000"/>
          <w:spacing w:val="-5"/>
        </w:rPr>
        <w:t>GAN</w:t>
      </w:r>
      <w:r>
        <w:rPr>
          <w:color w:val="C00000"/>
          <w:spacing w:val="-5"/>
        </w:rPr>
        <w:t>）</w:t>
      </w:r>
      <w:r>
        <w:rPr>
          <w:color w:val="C00000"/>
          <w:spacing w:val="-9"/>
        </w:rPr>
        <w:t xml:space="preserve">是对传统 </w:t>
      </w:r>
      <w:r>
        <w:rPr>
          <w:rFonts w:ascii="Calibri" w:eastAsia="Calibri"/>
          <w:color w:val="C00000"/>
        </w:rPr>
        <w:t xml:space="preserve">GAN </w:t>
      </w:r>
      <w:r>
        <w:rPr>
          <w:color w:val="C00000"/>
          <w:spacing w:val="-5"/>
        </w:rPr>
        <w:t>的改进，通过引入卷积神经网络</w:t>
      </w:r>
      <w:r>
        <w:rPr>
          <w:color w:val="C00000"/>
          <w:spacing w:val="-3"/>
        </w:rPr>
        <w:t>（</w:t>
      </w:r>
      <w:r>
        <w:rPr>
          <w:rFonts w:ascii="Calibri" w:eastAsia="Calibri"/>
          <w:color w:val="C00000"/>
          <w:spacing w:val="-3"/>
        </w:rPr>
        <w:t>CNN</w:t>
      </w:r>
      <w:r>
        <w:rPr>
          <w:color w:val="C00000"/>
          <w:spacing w:val="-3"/>
        </w:rPr>
        <w:t>）</w:t>
      </w:r>
      <w:r>
        <w:rPr>
          <w:color w:val="C00000"/>
        </w:rPr>
        <w:t>结构来处理图像数据。相比于传统的全连接层网络，</w:t>
      </w:r>
      <w:r>
        <w:rPr>
          <w:rFonts w:ascii="Calibri" w:eastAsia="Calibri"/>
          <w:color w:val="C00000"/>
        </w:rPr>
        <w:t xml:space="preserve">DCGAN </w:t>
      </w:r>
      <w:r>
        <w:rPr>
          <w:color w:val="C00000"/>
        </w:rPr>
        <w:t>利用了卷积层和转置卷积层，更适用于图像生成任务</w:t>
      </w:r>
    </w:p>
    <w:p>
      <w:pPr>
        <w:pStyle w:val="3"/>
        <w:spacing w:before="5"/>
        <w:rPr>
          <w:sz w:val="24"/>
        </w:rPr>
      </w:pPr>
    </w:p>
    <w:p>
      <w:pPr>
        <w:pStyle w:val="3"/>
        <w:ind w:left="120"/>
      </w:pPr>
      <w:r>
        <w:rPr>
          <w:color w:val="221F1F"/>
        </w:rPr>
        <w:t>三、综合题</w:t>
      </w:r>
    </w:p>
    <w:p>
      <w:pPr>
        <w:pStyle w:val="3"/>
        <w:spacing w:before="82"/>
        <w:ind w:left="120"/>
      </w:pPr>
      <w:r>
        <w:rPr>
          <w:rFonts w:ascii="Calibri" w:eastAsia="Calibri"/>
          <w:color w:val="221F1F"/>
        </w:rPr>
        <w:t>f(a.b.c)=3</w:t>
      </w:r>
      <w:r>
        <w:rPr>
          <w:color w:val="221F1F"/>
        </w:rPr>
        <w:t>（</w:t>
      </w:r>
      <w:r>
        <w:rPr>
          <w:rFonts w:ascii="Calibri" w:eastAsia="Calibri"/>
          <w:color w:val="221F1F"/>
        </w:rPr>
        <w:t>a+bc</w:t>
      </w:r>
      <w:r>
        <w:rPr>
          <w:color w:val="221F1F"/>
        </w:rPr>
        <w:t>）画出计算图和反向传播过程。</w:t>
      </w:r>
    </w:p>
    <w:p>
      <w:pPr>
        <w:spacing w:after="0"/>
        <w:sectPr>
          <w:pgSz w:w="11910" w:h="16840"/>
          <w:pgMar w:top="1400" w:right="1500" w:bottom="280" w:left="1680" w:header="720" w:footer="720" w:gutter="0"/>
          <w:cols w:space="720" w:num="1"/>
        </w:sectPr>
      </w:pPr>
    </w:p>
    <w:p>
      <w:pPr>
        <w:pStyle w:val="3"/>
        <w:ind w:left="540"/>
        <w:rPr>
          <w:sz w:val="20"/>
        </w:rPr>
      </w:pPr>
      <w:r>
        <w:rPr>
          <w:sz w:val="20"/>
        </w:rPr>
        <w:drawing>
          <wp:inline distT="0" distB="0" distL="0" distR="0">
            <wp:extent cx="3024505" cy="1122045"/>
            <wp:effectExtent l="0" t="0" r="0" b="0"/>
            <wp:docPr id="257" name="image1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127.jpeg"/>
                    <pic:cNvPicPr>
                      <a:picLocks noChangeAspect="1"/>
                    </pic:cNvPicPr>
                  </pic:nvPicPr>
                  <pic:blipFill>
                    <a:blip r:embed="rId132" cstate="print"/>
                    <a:stretch>
                      <a:fillRect/>
                    </a:stretch>
                  </pic:blipFill>
                  <pic:spPr>
                    <a:xfrm>
                      <a:off x="0" y="0"/>
                      <a:ext cx="3024584" cy="1122235"/>
                    </a:xfrm>
                    <a:prstGeom prst="rect">
                      <a:avLst/>
                    </a:prstGeom>
                  </pic:spPr>
                </pic:pic>
              </a:graphicData>
            </a:graphic>
          </wp:inline>
        </w:drawing>
      </w:r>
    </w:p>
    <w:sectPr>
      <w:pgSz w:w="11910" w:h="16840"/>
      <w:pgMar w:top="1460" w:right="1500" w:bottom="280" w:left="16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1"/>
      <w:numFmt w:val="decimal"/>
      <w:lvlText w:val="%1."/>
      <w:lvlJc w:val="left"/>
      <w:pPr>
        <w:ind w:left="297" w:hanging="178"/>
        <w:jc w:val="left"/>
      </w:pPr>
      <w:rPr>
        <w:rFonts w:hint="default" w:ascii="Calibri" w:hAnsi="Calibri" w:eastAsia="Calibri" w:cs="Calibri"/>
        <w:color w:val="221F1F"/>
        <w:spacing w:val="-1"/>
        <w:w w:val="100"/>
        <w:sz w:val="18"/>
        <w:szCs w:val="18"/>
        <w:lang w:val="en-US" w:eastAsia="zh-CN" w:bidi="ar-SA"/>
      </w:rPr>
    </w:lvl>
    <w:lvl w:ilvl="1" w:tentative="0">
      <w:start w:val="1"/>
      <w:numFmt w:val="decimal"/>
      <w:lvlText w:val="%2."/>
      <w:lvlJc w:val="left"/>
      <w:pPr>
        <w:ind w:left="765" w:hanging="226"/>
        <w:jc w:val="left"/>
      </w:pPr>
      <w:rPr>
        <w:rFonts w:hint="default" w:ascii="Calibri" w:hAnsi="Calibri" w:eastAsia="Calibri" w:cs="Calibri"/>
        <w:color w:val="221F1F"/>
        <w:spacing w:val="-1"/>
        <w:w w:val="100"/>
        <w:sz w:val="18"/>
        <w:szCs w:val="18"/>
        <w:lang w:val="en-US" w:eastAsia="zh-CN" w:bidi="ar-SA"/>
      </w:rPr>
    </w:lvl>
    <w:lvl w:ilvl="2" w:tentative="0">
      <w:start w:val="0"/>
      <w:numFmt w:val="bullet"/>
      <w:lvlText w:val="•"/>
      <w:lvlJc w:val="left"/>
      <w:pPr>
        <w:ind w:left="1645" w:hanging="226"/>
      </w:pPr>
      <w:rPr>
        <w:rFonts w:hint="default"/>
        <w:lang w:val="en-US" w:eastAsia="zh-CN" w:bidi="ar-SA"/>
      </w:rPr>
    </w:lvl>
    <w:lvl w:ilvl="3" w:tentative="0">
      <w:start w:val="0"/>
      <w:numFmt w:val="bullet"/>
      <w:lvlText w:val="•"/>
      <w:lvlJc w:val="left"/>
      <w:pPr>
        <w:ind w:left="2530" w:hanging="226"/>
      </w:pPr>
      <w:rPr>
        <w:rFonts w:hint="default"/>
        <w:lang w:val="en-US" w:eastAsia="zh-CN" w:bidi="ar-SA"/>
      </w:rPr>
    </w:lvl>
    <w:lvl w:ilvl="4" w:tentative="0">
      <w:start w:val="0"/>
      <w:numFmt w:val="bullet"/>
      <w:lvlText w:val="•"/>
      <w:lvlJc w:val="left"/>
      <w:pPr>
        <w:ind w:left="3415" w:hanging="226"/>
      </w:pPr>
      <w:rPr>
        <w:rFonts w:hint="default"/>
        <w:lang w:val="en-US" w:eastAsia="zh-CN" w:bidi="ar-SA"/>
      </w:rPr>
    </w:lvl>
    <w:lvl w:ilvl="5" w:tentative="0">
      <w:start w:val="0"/>
      <w:numFmt w:val="bullet"/>
      <w:lvlText w:val="•"/>
      <w:lvlJc w:val="left"/>
      <w:pPr>
        <w:ind w:left="4300" w:hanging="226"/>
      </w:pPr>
      <w:rPr>
        <w:rFonts w:hint="default"/>
        <w:lang w:val="en-US" w:eastAsia="zh-CN" w:bidi="ar-SA"/>
      </w:rPr>
    </w:lvl>
    <w:lvl w:ilvl="6" w:tentative="0">
      <w:start w:val="0"/>
      <w:numFmt w:val="bullet"/>
      <w:lvlText w:val="•"/>
      <w:lvlJc w:val="left"/>
      <w:pPr>
        <w:ind w:left="5185" w:hanging="226"/>
      </w:pPr>
      <w:rPr>
        <w:rFonts w:hint="default"/>
        <w:lang w:val="en-US" w:eastAsia="zh-CN" w:bidi="ar-SA"/>
      </w:rPr>
    </w:lvl>
    <w:lvl w:ilvl="7" w:tentative="0">
      <w:start w:val="0"/>
      <w:numFmt w:val="bullet"/>
      <w:lvlText w:val="•"/>
      <w:lvlJc w:val="left"/>
      <w:pPr>
        <w:ind w:left="6070" w:hanging="226"/>
      </w:pPr>
      <w:rPr>
        <w:rFonts w:hint="default"/>
        <w:lang w:val="en-US" w:eastAsia="zh-CN" w:bidi="ar-SA"/>
      </w:rPr>
    </w:lvl>
    <w:lvl w:ilvl="8" w:tentative="0">
      <w:start w:val="0"/>
      <w:numFmt w:val="bullet"/>
      <w:lvlText w:val="•"/>
      <w:lvlJc w:val="left"/>
      <w:pPr>
        <w:ind w:left="6955" w:hanging="226"/>
      </w:pPr>
      <w:rPr>
        <w:rFonts w:hint="default"/>
        <w:lang w:val="en-US" w:eastAsia="zh-CN" w:bidi="ar-SA"/>
      </w:rPr>
    </w:lvl>
  </w:abstractNum>
  <w:abstractNum w:abstractNumId="1">
    <w:nsid w:val="9239341B"/>
    <w:multiLevelType w:val="multilevel"/>
    <w:tmpl w:val="9239341B"/>
    <w:lvl w:ilvl="0" w:tentative="0">
      <w:start w:val="1"/>
      <w:numFmt w:val="decimal"/>
      <w:lvlText w:val="%1."/>
      <w:lvlJc w:val="left"/>
      <w:pPr>
        <w:ind w:left="717" w:hanging="178"/>
        <w:jc w:val="left"/>
      </w:pPr>
      <w:rPr>
        <w:rFonts w:hint="default" w:ascii="Calibri" w:hAnsi="Calibri" w:eastAsia="Calibri" w:cs="Calibri"/>
        <w:spacing w:val="-2"/>
        <w:w w:val="100"/>
        <w:sz w:val="18"/>
        <w:szCs w:val="18"/>
        <w:lang w:val="en-US" w:eastAsia="zh-CN" w:bidi="ar-SA"/>
      </w:rPr>
    </w:lvl>
    <w:lvl w:ilvl="1" w:tentative="0">
      <w:start w:val="0"/>
      <w:numFmt w:val="bullet"/>
      <w:lvlText w:val="•"/>
      <w:lvlJc w:val="left"/>
      <w:pPr>
        <w:ind w:left="1520" w:hanging="178"/>
      </w:pPr>
      <w:rPr>
        <w:rFonts w:hint="default"/>
        <w:lang w:val="en-US" w:eastAsia="zh-CN" w:bidi="ar-SA"/>
      </w:rPr>
    </w:lvl>
    <w:lvl w:ilvl="2" w:tentative="0">
      <w:start w:val="0"/>
      <w:numFmt w:val="bullet"/>
      <w:lvlText w:val="•"/>
      <w:lvlJc w:val="left"/>
      <w:pPr>
        <w:ind w:left="2321" w:hanging="178"/>
      </w:pPr>
      <w:rPr>
        <w:rFonts w:hint="default"/>
        <w:lang w:val="en-US" w:eastAsia="zh-CN" w:bidi="ar-SA"/>
      </w:rPr>
    </w:lvl>
    <w:lvl w:ilvl="3" w:tentative="0">
      <w:start w:val="0"/>
      <w:numFmt w:val="bullet"/>
      <w:lvlText w:val="•"/>
      <w:lvlJc w:val="left"/>
      <w:pPr>
        <w:ind w:left="3121" w:hanging="178"/>
      </w:pPr>
      <w:rPr>
        <w:rFonts w:hint="default"/>
        <w:lang w:val="en-US" w:eastAsia="zh-CN" w:bidi="ar-SA"/>
      </w:rPr>
    </w:lvl>
    <w:lvl w:ilvl="4" w:tentative="0">
      <w:start w:val="0"/>
      <w:numFmt w:val="bullet"/>
      <w:lvlText w:val="•"/>
      <w:lvlJc w:val="left"/>
      <w:pPr>
        <w:ind w:left="3922" w:hanging="178"/>
      </w:pPr>
      <w:rPr>
        <w:rFonts w:hint="default"/>
        <w:lang w:val="en-US" w:eastAsia="zh-CN" w:bidi="ar-SA"/>
      </w:rPr>
    </w:lvl>
    <w:lvl w:ilvl="5" w:tentative="0">
      <w:start w:val="0"/>
      <w:numFmt w:val="bullet"/>
      <w:lvlText w:val="•"/>
      <w:lvlJc w:val="left"/>
      <w:pPr>
        <w:ind w:left="4723" w:hanging="178"/>
      </w:pPr>
      <w:rPr>
        <w:rFonts w:hint="default"/>
        <w:lang w:val="en-US" w:eastAsia="zh-CN" w:bidi="ar-SA"/>
      </w:rPr>
    </w:lvl>
    <w:lvl w:ilvl="6" w:tentative="0">
      <w:start w:val="0"/>
      <w:numFmt w:val="bullet"/>
      <w:lvlText w:val="•"/>
      <w:lvlJc w:val="left"/>
      <w:pPr>
        <w:ind w:left="5523" w:hanging="178"/>
      </w:pPr>
      <w:rPr>
        <w:rFonts w:hint="default"/>
        <w:lang w:val="en-US" w:eastAsia="zh-CN" w:bidi="ar-SA"/>
      </w:rPr>
    </w:lvl>
    <w:lvl w:ilvl="7" w:tentative="0">
      <w:start w:val="0"/>
      <w:numFmt w:val="bullet"/>
      <w:lvlText w:val="•"/>
      <w:lvlJc w:val="left"/>
      <w:pPr>
        <w:ind w:left="6324" w:hanging="178"/>
      </w:pPr>
      <w:rPr>
        <w:rFonts w:hint="default"/>
        <w:lang w:val="en-US" w:eastAsia="zh-CN" w:bidi="ar-SA"/>
      </w:rPr>
    </w:lvl>
    <w:lvl w:ilvl="8" w:tentative="0">
      <w:start w:val="0"/>
      <w:numFmt w:val="bullet"/>
      <w:lvlText w:val="•"/>
      <w:lvlJc w:val="left"/>
      <w:pPr>
        <w:ind w:left="7124" w:hanging="178"/>
      </w:pPr>
      <w:rPr>
        <w:rFonts w:hint="default"/>
        <w:lang w:val="en-US" w:eastAsia="zh-CN" w:bidi="ar-SA"/>
      </w:rPr>
    </w:lvl>
  </w:abstractNum>
  <w:abstractNum w:abstractNumId="2">
    <w:nsid w:val="9288B902"/>
    <w:multiLevelType w:val="multilevel"/>
    <w:tmpl w:val="9288B902"/>
    <w:lvl w:ilvl="0" w:tentative="0">
      <w:start w:val="1"/>
      <w:numFmt w:val="decimal"/>
      <w:lvlText w:val="%1."/>
      <w:lvlJc w:val="left"/>
      <w:pPr>
        <w:ind w:left="345" w:hanging="226"/>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178" w:hanging="226"/>
      </w:pPr>
      <w:rPr>
        <w:rFonts w:hint="default"/>
        <w:lang w:val="en-US" w:eastAsia="zh-CN" w:bidi="ar-SA"/>
      </w:rPr>
    </w:lvl>
    <w:lvl w:ilvl="2" w:tentative="0">
      <w:start w:val="0"/>
      <w:numFmt w:val="bullet"/>
      <w:lvlText w:val="•"/>
      <w:lvlJc w:val="left"/>
      <w:pPr>
        <w:ind w:left="2017" w:hanging="226"/>
      </w:pPr>
      <w:rPr>
        <w:rFonts w:hint="default"/>
        <w:lang w:val="en-US" w:eastAsia="zh-CN" w:bidi="ar-SA"/>
      </w:rPr>
    </w:lvl>
    <w:lvl w:ilvl="3" w:tentative="0">
      <w:start w:val="0"/>
      <w:numFmt w:val="bullet"/>
      <w:lvlText w:val="•"/>
      <w:lvlJc w:val="left"/>
      <w:pPr>
        <w:ind w:left="2855" w:hanging="226"/>
      </w:pPr>
      <w:rPr>
        <w:rFonts w:hint="default"/>
        <w:lang w:val="en-US" w:eastAsia="zh-CN" w:bidi="ar-SA"/>
      </w:rPr>
    </w:lvl>
    <w:lvl w:ilvl="4" w:tentative="0">
      <w:start w:val="0"/>
      <w:numFmt w:val="bullet"/>
      <w:lvlText w:val="•"/>
      <w:lvlJc w:val="left"/>
      <w:pPr>
        <w:ind w:left="3694" w:hanging="226"/>
      </w:pPr>
      <w:rPr>
        <w:rFonts w:hint="default"/>
        <w:lang w:val="en-US" w:eastAsia="zh-CN" w:bidi="ar-SA"/>
      </w:rPr>
    </w:lvl>
    <w:lvl w:ilvl="5" w:tentative="0">
      <w:start w:val="0"/>
      <w:numFmt w:val="bullet"/>
      <w:lvlText w:val="•"/>
      <w:lvlJc w:val="left"/>
      <w:pPr>
        <w:ind w:left="4533" w:hanging="226"/>
      </w:pPr>
      <w:rPr>
        <w:rFonts w:hint="default"/>
        <w:lang w:val="en-US" w:eastAsia="zh-CN" w:bidi="ar-SA"/>
      </w:rPr>
    </w:lvl>
    <w:lvl w:ilvl="6" w:tentative="0">
      <w:start w:val="0"/>
      <w:numFmt w:val="bullet"/>
      <w:lvlText w:val="•"/>
      <w:lvlJc w:val="left"/>
      <w:pPr>
        <w:ind w:left="5371" w:hanging="226"/>
      </w:pPr>
      <w:rPr>
        <w:rFonts w:hint="default"/>
        <w:lang w:val="en-US" w:eastAsia="zh-CN" w:bidi="ar-SA"/>
      </w:rPr>
    </w:lvl>
    <w:lvl w:ilvl="7" w:tentative="0">
      <w:start w:val="0"/>
      <w:numFmt w:val="bullet"/>
      <w:lvlText w:val="•"/>
      <w:lvlJc w:val="left"/>
      <w:pPr>
        <w:ind w:left="6210" w:hanging="226"/>
      </w:pPr>
      <w:rPr>
        <w:rFonts w:hint="default"/>
        <w:lang w:val="en-US" w:eastAsia="zh-CN" w:bidi="ar-SA"/>
      </w:rPr>
    </w:lvl>
    <w:lvl w:ilvl="8" w:tentative="0">
      <w:start w:val="0"/>
      <w:numFmt w:val="bullet"/>
      <w:lvlText w:val="•"/>
      <w:lvlJc w:val="left"/>
      <w:pPr>
        <w:ind w:left="7048" w:hanging="226"/>
      </w:pPr>
      <w:rPr>
        <w:rFonts w:hint="default"/>
        <w:lang w:val="en-US" w:eastAsia="zh-CN" w:bidi="ar-SA"/>
      </w:rPr>
    </w:lvl>
  </w:abstractNum>
  <w:abstractNum w:abstractNumId="3">
    <w:nsid w:val="9C8AC8EF"/>
    <w:multiLevelType w:val="multilevel"/>
    <w:tmpl w:val="9C8AC8EF"/>
    <w:lvl w:ilvl="0" w:tentative="0">
      <w:start w:val="1"/>
      <w:numFmt w:val="decimal"/>
      <w:lvlText w:val="%1."/>
      <w:lvlJc w:val="left"/>
      <w:pPr>
        <w:ind w:left="345" w:hanging="226"/>
        <w:jc w:val="left"/>
      </w:pPr>
      <w:rPr>
        <w:rFonts w:hint="default" w:ascii="Calibri" w:hAnsi="Calibri" w:eastAsia="Calibri" w:cs="Calibri"/>
        <w:spacing w:val="-1"/>
        <w:w w:val="100"/>
        <w:sz w:val="18"/>
        <w:szCs w:val="18"/>
        <w:lang w:val="en-US" w:eastAsia="zh-CN" w:bidi="ar-SA"/>
      </w:rPr>
    </w:lvl>
    <w:lvl w:ilvl="1" w:tentative="0">
      <w:start w:val="1"/>
      <w:numFmt w:val="decimal"/>
      <w:lvlText w:val="(%2)"/>
      <w:lvlJc w:val="left"/>
      <w:pPr>
        <w:ind w:left="960" w:hanging="420"/>
        <w:jc w:val="left"/>
      </w:pPr>
      <w:rPr>
        <w:rFonts w:hint="default"/>
        <w:spacing w:val="-1"/>
        <w:w w:val="100"/>
        <w:lang w:val="en-US" w:eastAsia="zh-CN" w:bidi="ar-SA"/>
      </w:rPr>
    </w:lvl>
    <w:lvl w:ilvl="2" w:tentative="0">
      <w:start w:val="0"/>
      <w:numFmt w:val="bullet"/>
      <w:lvlText w:val="•"/>
      <w:lvlJc w:val="left"/>
      <w:pPr>
        <w:ind w:left="1822" w:hanging="420"/>
      </w:pPr>
      <w:rPr>
        <w:rFonts w:hint="default"/>
        <w:lang w:val="en-US" w:eastAsia="zh-CN" w:bidi="ar-SA"/>
      </w:rPr>
    </w:lvl>
    <w:lvl w:ilvl="3" w:tentative="0">
      <w:start w:val="0"/>
      <w:numFmt w:val="bullet"/>
      <w:lvlText w:val="•"/>
      <w:lvlJc w:val="left"/>
      <w:pPr>
        <w:ind w:left="2685" w:hanging="420"/>
      </w:pPr>
      <w:rPr>
        <w:rFonts w:hint="default"/>
        <w:lang w:val="en-US" w:eastAsia="zh-CN" w:bidi="ar-SA"/>
      </w:rPr>
    </w:lvl>
    <w:lvl w:ilvl="4" w:tentative="0">
      <w:start w:val="0"/>
      <w:numFmt w:val="bullet"/>
      <w:lvlText w:val="•"/>
      <w:lvlJc w:val="left"/>
      <w:pPr>
        <w:ind w:left="3548" w:hanging="420"/>
      </w:pPr>
      <w:rPr>
        <w:rFonts w:hint="default"/>
        <w:lang w:val="en-US" w:eastAsia="zh-CN" w:bidi="ar-SA"/>
      </w:rPr>
    </w:lvl>
    <w:lvl w:ilvl="5" w:tentative="0">
      <w:start w:val="0"/>
      <w:numFmt w:val="bullet"/>
      <w:lvlText w:val="•"/>
      <w:lvlJc w:val="left"/>
      <w:pPr>
        <w:ind w:left="4411" w:hanging="420"/>
      </w:pPr>
      <w:rPr>
        <w:rFonts w:hint="default"/>
        <w:lang w:val="en-US" w:eastAsia="zh-CN" w:bidi="ar-SA"/>
      </w:rPr>
    </w:lvl>
    <w:lvl w:ilvl="6" w:tentative="0">
      <w:start w:val="0"/>
      <w:numFmt w:val="bullet"/>
      <w:lvlText w:val="•"/>
      <w:lvlJc w:val="left"/>
      <w:pPr>
        <w:ind w:left="5274" w:hanging="420"/>
      </w:pPr>
      <w:rPr>
        <w:rFonts w:hint="default"/>
        <w:lang w:val="en-US" w:eastAsia="zh-CN" w:bidi="ar-SA"/>
      </w:rPr>
    </w:lvl>
    <w:lvl w:ilvl="7" w:tentative="0">
      <w:start w:val="0"/>
      <w:numFmt w:val="bullet"/>
      <w:lvlText w:val="•"/>
      <w:lvlJc w:val="left"/>
      <w:pPr>
        <w:ind w:left="6137" w:hanging="420"/>
      </w:pPr>
      <w:rPr>
        <w:rFonts w:hint="default"/>
        <w:lang w:val="en-US" w:eastAsia="zh-CN" w:bidi="ar-SA"/>
      </w:rPr>
    </w:lvl>
    <w:lvl w:ilvl="8" w:tentative="0">
      <w:start w:val="0"/>
      <w:numFmt w:val="bullet"/>
      <w:lvlText w:val="•"/>
      <w:lvlJc w:val="left"/>
      <w:pPr>
        <w:ind w:left="7000" w:hanging="420"/>
      </w:pPr>
      <w:rPr>
        <w:rFonts w:hint="default"/>
        <w:lang w:val="en-US" w:eastAsia="zh-CN" w:bidi="ar-SA"/>
      </w:rPr>
    </w:lvl>
  </w:abstractNum>
  <w:abstractNum w:abstractNumId="4">
    <w:nsid w:val="B0F1ACD9"/>
    <w:multiLevelType w:val="multilevel"/>
    <w:tmpl w:val="B0F1ACD9"/>
    <w:lvl w:ilvl="0" w:tentative="0">
      <w:start w:val="1"/>
      <w:numFmt w:val="decimal"/>
      <w:lvlText w:val="%1."/>
      <w:lvlJc w:val="left"/>
      <w:pPr>
        <w:ind w:left="345" w:hanging="226"/>
        <w:jc w:val="left"/>
      </w:pPr>
      <w:rPr>
        <w:rFonts w:hint="default" w:ascii="Calibri" w:hAnsi="Calibri" w:eastAsia="Calibri" w:cs="Calibri"/>
        <w:color w:val="221F1F"/>
        <w:spacing w:val="-1"/>
        <w:w w:val="100"/>
        <w:sz w:val="18"/>
        <w:szCs w:val="18"/>
        <w:lang w:val="en-US" w:eastAsia="zh-CN" w:bidi="ar-SA"/>
      </w:rPr>
    </w:lvl>
    <w:lvl w:ilvl="1" w:tentative="0">
      <w:start w:val="1"/>
      <w:numFmt w:val="decimal"/>
      <w:lvlText w:val="(%2)"/>
      <w:lvlJc w:val="left"/>
      <w:pPr>
        <w:ind w:left="960" w:hanging="420"/>
        <w:jc w:val="left"/>
      </w:pPr>
      <w:rPr>
        <w:rFonts w:hint="default"/>
        <w:spacing w:val="-1"/>
        <w:w w:val="100"/>
        <w:lang w:val="en-US" w:eastAsia="zh-CN" w:bidi="ar-SA"/>
      </w:rPr>
    </w:lvl>
    <w:lvl w:ilvl="2" w:tentative="0">
      <w:start w:val="0"/>
      <w:numFmt w:val="bullet"/>
      <w:lvlText w:val="•"/>
      <w:lvlJc w:val="left"/>
      <w:pPr>
        <w:ind w:left="1822" w:hanging="420"/>
      </w:pPr>
      <w:rPr>
        <w:rFonts w:hint="default"/>
        <w:lang w:val="en-US" w:eastAsia="zh-CN" w:bidi="ar-SA"/>
      </w:rPr>
    </w:lvl>
    <w:lvl w:ilvl="3" w:tentative="0">
      <w:start w:val="0"/>
      <w:numFmt w:val="bullet"/>
      <w:lvlText w:val="•"/>
      <w:lvlJc w:val="left"/>
      <w:pPr>
        <w:ind w:left="2685" w:hanging="420"/>
      </w:pPr>
      <w:rPr>
        <w:rFonts w:hint="default"/>
        <w:lang w:val="en-US" w:eastAsia="zh-CN" w:bidi="ar-SA"/>
      </w:rPr>
    </w:lvl>
    <w:lvl w:ilvl="4" w:tentative="0">
      <w:start w:val="0"/>
      <w:numFmt w:val="bullet"/>
      <w:lvlText w:val="•"/>
      <w:lvlJc w:val="left"/>
      <w:pPr>
        <w:ind w:left="3548" w:hanging="420"/>
      </w:pPr>
      <w:rPr>
        <w:rFonts w:hint="default"/>
        <w:lang w:val="en-US" w:eastAsia="zh-CN" w:bidi="ar-SA"/>
      </w:rPr>
    </w:lvl>
    <w:lvl w:ilvl="5" w:tentative="0">
      <w:start w:val="0"/>
      <w:numFmt w:val="bullet"/>
      <w:lvlText w:val="•"/>
      <w:lvlJc w:val="left"/>
      <w:pPr>
        <w:ind w:left="4411" w:hanging="420"/>
      </w:pPr>
      <w:rPr>
        <w:rFonts w:hint="default"/>
        <w:lang w:val="en-US" w:eastAsia="zh-CN" w:bidi="ar-SA"/>
      </w:rPr>
    </w:lvl>
    <w:lvl w:ilvl="6" w:tentative="0">
      <w:start w:val="0"/>
      <w:numFmt w:val="bullet"/>
      <w:lvlText w:val="•"/>
      <w:lvlJc w:val="left"/>
      <w:pPr>
        <w:ind w:left="5274" w:hanging="420"/>
      </w:pPr>
      <w:rPr>
        <w:rFonts w:hint="default"/>
        <w:lang w:val="en-US" w:eastAsia="zh-CN" w:bidi="ar-SA"/>
      </w:rPr>
    </w:lvl>
    <w:lvl w:ilvl="7" w:tentative="0">
      <w:start w:val="0"/>
      <w:numFmt w:val="bullet"/>
      <w:lvlText w:val="•"/>
      <w:lvlJc w:val="left"/>
      <w:pPr>
        <w:ind w:left="6137" w:hanging="420"/>
      </w:pPr>
      <w:rPr>
        <w:rFonts w:hint="default"/>
        <w:lang w:val="en-US" w:eastAsia="zh-CN" w:bidi="ar-SA"/>
      </w:rPr>
    </w:lvl>
    <w:lvl w:ilvl="8" w:tentative="0">
      <w:start w:val="0"/>
      <w:numFmt w:val="bullet"/>
      <w:lvlText w:val="•"/>
      <w:lvlJc w:val="left"/>
      <w:pPr>
        <w:ind w:left="7000" w:hanging="420"/>
      </w:pPr>
      <w:rPr>
        <w:rFonts w:hint="default"/>
        <w:lang w:val="en-US" w:eastAsia="zh-CN" w:bidi="ar-SA"/>
      </w:rPr>
    </w:lvl>
  </w:abstractNum>
  <w:abstractNum w:abstractNumId="5">
    <w:nsid w:val="B5E306ED"/>
    <w:multiLevelType w:val="multilevel"/>
    <w:tmpl w:val="B5E306ED"/>
    <w:lvl w:ilvl="0" w:tentative="0">
      <w:start w:val="1"/>
      <w:numFmt w:val="decimal"/>
      <w:lvlText w:val="%1."/>
      <w:lvlJc w:val="left"/>
      <w:pPr>
        <w:ind w:left="765" w:hanging="226"/>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6">
    <w:nsid w:val="BE923771"/>
    <w:multiLevelType w:val="multilevel"/>
    <w:tmpl w:val="BE923771"/>
    <w:lvl w:ilvl="0" w:tentative="0">
      <w:start w:val="1"/>
      <w:numFmt w:val="decimal"/>
      <w:lvlText w:val="%1."/>
      <w:lvlJc w:val="left"/>
      <w:pPr>
        <w:ind w:left="345" w:hanging="226"/>
        <w:jc w:val="left"/>
      </w:pPr>
      <w:rPr>
        <w:rFonts w:hint="default"/>
        <w:spacing w:val="-1"/>
        <w:w w:val="100"/>
        <w:lang w:val="en-US" w:eastAsia="zh-CN" w:bidi="ar-SA"/>
      </w:rPr>
    </w:lvl>
    <w:lvl w:ilvl="1" w:tentative="0">
      <w:start w:val="0"/>
      <w:numFmt w:val="bullet"/>
      <w:lvlText w:val="•"/>
      <w:lvlJc w:val="left"/>
      <w:pPr>
        <w:ind w:left="1178" w:hanging="226"/>
      </w:pPr>
      <w:rPr>
        <w:rFonts w:hint="default"/>
        <w:lang w:val="en-US" w:eastAsia="zh-CN" w:bidi="ar-SA"/>
      </w:rPr>
    </w:lvl>
    <w:lvl w:ilvl="2" w:tentative="0">
      <w:start w:val="0"/>
      <w:numFmt w:val="bullet"/>
      <w:lvlText w:val="•"/>
      <w:lvlJc w:val="left"/>
      <w:pPr>
        <w:ind w:left="2017" w:hanging="226"/>
      </w:pPr>
      <w:rPr>
        <w:rFonts w:hint="default"/>
        <w:lang w:val="en-US" w:eastAsia="zh-CN" w:bidi="ar-SA"/>
      </w:rPr>
    </w:lvl>
    <w:lvl w:ilvl="3" w:tentative="0">
      <w:start w:val="0"/>
      <w:numFmt w:val="bullet"/>
      <w:lvlText w:val="•"/>
      <w:lvlJc w:val="left"/>
      <w:pPr>
        <w:ind w:left="2855" w:hanging="226"/>
      </w:pPr>
      <w:rPr>
        <w:rFonts w:hint="default"/>
        <w:lang w:val="en-US" w:eastAsia="zh-CN" w:bidi="ar-SA"/>
      </w:rPr>
    </w:lvl>
    <w:lvl w:ilvl="4" w:tentative="0">
      <w:start w:val="0"/>
      <w:numFmt w:val="bullet"/>
      <w:lvlText w:val="•"/>
      <w:lvlJc w:val="left"/>
      <w:pPr>
        <w:ind w:left="3694" w:hanging="226"/>
      </w:pPr>
      <w:rPr>
        <w:rFonts w:hint="default"/>
        <w:lang w:val="en-US" w:eastAsia="zh-CN" w:bidi="ar-SA"/>
      </w:rPr>
    </w:lvl>
    <w:lvl w:ilvl="5" w:tentative="0">
      <w:start w:val="0"/>
      <w:numFmt w:val="bullet"/>
      <w:lvlText w:val="•"/>
      <w:lvlJc w:val="left"/>
      <w:pPr>
        <w:ind w:left="4533" w:hanging="226"/>
      </w:pPr>
      <w:rPr>
        <w:rFonts w:hint="default"/>
        <w:lang w:val="en-US" w:eastAsia="zh-CN" w:bidi="ar-SA"/>
      </w:rPr>
    </w:lvl>
    <w:lvl w:ilvl="6" w:tentative="0">
      <w:start w:val="0"/>
      <w:numFmt w:val="bullet"/>
      <w:lvlText w:val="•"/>
      <w:lvlJc w:val="left"/>
      <w:pPr>
        <w:ind w:left="5371" w:hanging="226"/>
      </w:pPr>
      <w:rPr>
        <w:rFonts w:hint="default"/>
        <w:lang w:val="en-US" w:eastAsia="zh-CN" w:bidi="ar-SA"/>
      </w:rPr>
    </w:lvl>
    <w:lvl w:ilvl="7" w:tentative="0">
      <w:start w:val="0"/>
      <w:numFmt w:val="bullet"/>
      <w:lvlText w:val="•"/>
      <w:lvlJc w:val="left"/>
      <w:pPr>
        <w:ind w:left="6210" w:hanging="226"/>
      </w:pPr>
      <w:rPr>
        <w:rFonts w:hint="default"/>
        <w:lang w:val="en-US" w:eastAsia="zh-CN" w:bidi="ar-SA"/>
      </w:rPr>
    </w:lvl>
    <w:lvl w:ilvl="8" w:tentative="0">
      <w:start w:val="0"/>
      <w:numFmt w:val="bullet"/>
      <w:lvlText w:val="•"/>
      <w:lvlJc w:val="left"/>
      <w:pPr>
        <w:ind w:left="7048" w:hanging="226"/>
      </w:pPr>
      <w:rPr>
        <w:rFonts w:hint="default"/>
        <w:lang w:val="en-US" w:eastAsia="zh-CN" w:bidi="ar-SA"/>
      </w:rPr>
    </w:lvl>
  </w:abstractNum>
  <w:abstractNum w:abstractNumId="7">
    <w:nsid w:val="BF205925"/>
    <w:multiLevelType w:val="multilevel"/>
    <w:tmpl w:val="BF205925"/>
    <w:lvl w:ilvl="0" w:tentative="0">
      <w:start w:val="8"/>
      <w:numFmt w:val="decimal"/>
      <w:lvlText w:val="%1."/>
      <w:lvlJc w:val="left"/>
      <w:pPr>
        <w:ind w:left="765" w:hanging="226"/>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8">
    <w:nsid w:val="C8879AEF"/>
    <w:multiLevelType w:val="multilevel"/>
    <w:tmpl w:val="C8879AEF"/>
    <w:lvl w:ilvl="0" w:tentative="0">
      <w:start w:val="1"/>
      <w:numFmt w:val="decimal"/>
      <w:lvlText w:val="%1."/>
      <w:lvlJc w:val="left"/>
      <w:pPr>
        <w:ind w:left="765" w:hanging="226"/>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9">
    <w:nsid w:val="CF092B84"/>
    <w:multiLevelType w:val="multilevel"/>
    <w:tmpl w:val="CF092B84"/>
    <w:lvl w:ilvl="0" w:tentative="0">
      <w:start w:val="1"/>
      <w:numFmt w:val="decimal"/>
      <w:lvlText w:val="%1."/>
      <w:lvlJc w:val="left"/>
      <w:pPr>
        <w:ind w:left="765" w:hanging="226"/>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10">
    <w:nsid w:val="D7F9FE59"/>
    <w:multiLevelType w:val="multilevel"/>
    <w:tmpl w:val="D7F9FE59"/>
    <w:lvl w:ilvl="0" w:tentative="0">
      <w:start w:val="1"/>
      <w:numFmt w:val="decimal"/>
      <w:lvlText w:val="%1."/>
      <w:lvlJc w:val="left"/>
      <w:pPr>
        <w:ind w:left="345" w:hanging="226"/>
        <w:jc w:val="left"/>
      </w:pPr>
      <w:rPr>
        <w:rFonts w:hint="default"/>
        <w:spacing w:val="-1"/>
        <w:w w:val="100"/>
        <w:lang w:val="en-US" w:eastAsia="zh-CN" w:bidi="ar-SA"/>
      </w:rPr>
    </w:lvl>
    <w:lvl w:ilvl="1" w:tentative="0">
      <w:start w:val="0"/>
      <w:numFmt w:val="bullet"/>
      <w:lvlText w:val="•"/>
      <w:lvlJc w:val="left"/>
      <w:pPr>
        <w:ind w:left="1178" w:hanging="226"/>
      </w:pPr>
      <w:rPr>
        <w:rFonts w:hint="default"/>
        <w:lang w:val="en-US" w:eastAsia="zh-CN" w:bidi="ar-SA"/>
      </w:rPr>
    </w:lvl>
    <w:lvl w:ilvl="2" w:tentative="0">
      <w:start w:val="0"/>
      <w:numFmt w:val="bullet"/>
      <w:lvlText w:val="•"/>
      <w:lvlJc w:val="left"/>
      <w:pPr>
        <w:ind w:left="2017" w:hanging="226"/>
      </w:pPr>
      <w:rPr>
        <w:rFonts w:hint="default"/>
        <w:lang w:val="en-US" w:eastAsia="zh-CN" w:bidi="ar-SA"/>
      </w:rPr>
    </w:lvl>
    <w:lvl w:ilvl="3" w:tentative="0">
      <w:start w:val="0"/>
      <w:numFmt w:val="bullet"/>
      <w:lvlText w:val="•"/>
      <w:lvlJc w:val="left"/>
      <w:pPr>
        <w:ind w:left="2855" w:hanging="226"/>
      </w:pPr>
      <w:rPr>
        <w:rFonts w:hint="default"/>
        <w:lang w:val="en-US" w:eastAsia="zh-CN" w:bidi="ar-SA"/>
      </w:rPr>
    </w:lvl>
    <w:lvl w:ilvl="4" w:tentative="0">
      <w:start w:val="0"/>
      <w:numFmt w:val="bullet"/>
      <w:lvlText w:val="•"/>
      <w:lvlJc w:val="left"/>
      <w:pPr>
        <w:ind w:left="3694" w:hanging="226"/>
      </w:pPr>
      <w:rPr>
        <w:rFonts w:hint="default"/>
        <w:lang w:val="en-US" w:eastAsia="zh-CN" w:bidi="ar-SA"/>
      </w:rPr>
    </w:lvl>
    <w:lvl w:ilvl="5" w:tentative="0">
      <w:start w:val="0"/>
      <w:numFmt w:val="bullet"/>
      <w:lvlText w:val="•"/>
      <w:lvlJc w:val="left"/>
      <w:pPr>
        <w:ind w:left="4533" w:hanging="226"/>
      </w:pPr>
      <w:rPr>
        <w:rFonts w:hint="default"/>
        <w:lang w:val="en-US" w:eastAsia="zh-CN" w:bidi="ar-SA"/>
      </w:rPr>
    </w:lvl>
    <w:lvl w:ilvl="6" w:tentative="0">
      <w:start w:val="0"/>
      <w:numFmt w:val="bullet"/>
      <w:lvlText w:val="•"/>
      <w:lvlJc w:val="left"/>
      <w:pPr>
        <w:ind w:left="5371" w:hanging="226"/>
      </w:pPr>
      <w:rPr>
        <w:rFonts w:hint="default"/>
        <w:lang w:val="en-US" w:eastAsia="zh-CN" w:bidi="ar-SA"/>
      </w:rPr>
    </w:lvl>
    <w:lvl w:ilvl="7" w:tentative="0">
      <w:start w:val="0"/>
      <w:numFmt w:val="bullet"/>
      <w:lvlText w:val="•"/>
      <w:lvlJc w:val="left"/>
      <w:pPr>
        <w:ind w:left="6210" w:hanging="226"/>
      </w:pPr>
      <w:rPr>
        <w:rFonts w:hint="default"/>
        <w:lang w:val="en-US" w:eastAsia="zh-CN" w:bidi="ar-SA"/>
      </w:rPr>
    </w:lvl>
    <w:lvl w:ilvl="8" w:tentative="0">
      <w:start w:val="0"/>
      <w:numFmt w:val="bullet"/>
      <w:lvlText w:val="•"/>
      <w:lvlJc w:val="left"/>
      <w:pPr>
        <w:ind w:left="7048" w:hanging="226"/>
      </w:pPr>
      <w:rPr>
        <w:rFonts w:hint="default"/>
        <w:lang w:val="en-US" w:eastAsia="zh-CN" w:bidi="ar-SA"/>
      </w:rPr>
    </w:lvl>
  </w:abstractNum>
  <w:abstractNum w:abstractNumId="11">
    <w:nsid w:val="DCBA6B53"/>
    <w:multiLevelType w:val="multilevel"/>
    <w:tmpl w:val="DCBA6B53"/>
    <w:lvl w:ilvl="0" w:tentative="0">
      <w:start w:val="1"/>
      <w:numFmt w:val="decimal"/>
      <w:lvlText w:val="%1."/>
      <w:lvlJc w:val="left"/>
      <w:pPr>
        <w:ind w:left="345" w:hanging="226"/>
        <w:jc w:val="left"/>
      </w:pPr>
      <w:rPr>
        <w:rFonts w:hint="default"/>
        <w:spacing w:val="-1"/>
        <w:w w:val="100"/>
        <w:lang w:val="en-US" w:eastAsia="zh-CN" w:bidi="ar-SA"/>
      </w:rPr>
    </w:lvl>
    <w:lvl w:ilvl="1" w:tentative="0">
      <w:start w:val="1"/>
      <w:numFmt w:val="decimal"/>
      <w:lvlText w:val="(%2)"/>
      <w:lvlJc w:val="left"/>
      <w:pPr>
        <w:ind w:left="960" w:hanging="420"/>
        <w:jc w:val="left"/>
      </w:pPr>
      <w:rPr>
        <w:rFonts w:hint="default" w:ascii="Calibri" w:hAnsi="Calibri" w:eastAsia="Calibri" w:cs="Calibri"/>
        <w:spacing w:val="-45"/>
        <w:w w:val="100"/>
        <w:sz w:val="18"/>
        <w:szCs w:val="18"/>
        <w:lang w:val="en-US" w:eastAsia="zh-CN" w:bidi="ar-SA"/>
      </w:rPr>
    </w:lvl>
    <w:lvl w:ilvl="2" w:tentative="0">
      <w:start w:val="0"/>
      <w:numFmt w:val="bullet"/>
      <w:lvlText w:val="•"/>
      <w:lvlJc w:val="left"/>
      <w:pPr>
        <w:ind w:left="1822" w:hanging="420"/>
      </w:pPr>
      <w:rPr>
        <w:rFonts w:hint="default"/>
        <w:lang w:val="en-US" w:eastAsia="zh-CN" w:bidi="ar-SA"/>
      </w:rPr>
    </w:lvl>
    <w:lvl w:ilvl="3" w:tentative="0">
      <w:start w:val="0"/>
      <w:numFmt w:val="bullet"/>
      <w:lvlText w:val="•"/>
      <w:lvlJc w:val="left"/>
      <w:pPr>
        <w:ind w:left="2685" w:hanging="420"/>
      </w:pPr>
      <w:rPr>
        <w:rFonts w:hint="default"/>
        <w:lang w:val="en-US" w:eastAsia="zh-CN" w:bidi="ar-SA"/>
      </w:rPr>
    </w:lvl>
    <w:lvl w:ilvl="4" w:tentative="0">
      <w:start w:val="0"/>
      <w:numFmt w:val="bullet"/>
      <w:lvlText w:val="•"/>
      <w:lvlJc w:val="left"/>
      <w:pPr>
        <w:ind w:left="3548" w:hanging="420"/>
      </w:pPr>
      <w:rPr>
        <w:rFonts w:hint="default"/>
        <w:lang w:val="en-US" w:eastAsia="zh-CN" w:bidi="ar-SA"/>
      </w:rPr>
    </w:lvl>
    <w:lvl w:ilvl="5" w:tentative="0">
      <w:start w:val="0"/>
      <w:numFmt w:val="bullet"/>
      <w:lvlText w:val="•"/>
      <w:lvlJc w:val="left"/>
      <w:pPr>
        <w:ind w:left="4411" w:hanging="420"/>
      </w:pPr>
      <w:rPr>
        <w:rFonts w:hint="default"/>
        <w:lang w:val="en-US" w:eastAsia="zh-CN" w:bidi="ar-SA"/>
      </w:rPr>
    </w:lvl>
    <w:lvl w:ilvl="6" w:tentative="0">
      <w:start w:val="0"/>
      <w:numFmt w:val="bullet"/>
      <w:lvlText w:val="•"/>
      <w:lvlJc w:val="left"/>
      <w:pPr>
        <w:ind w:left="5274" w:hanging="420"/>
      </w:pPr>
      <w:rPr>
        <w:rFonts w:hint="default"/>
        <w:lang w:val="en-US" w:eastAsia="zh-CN" w:bidi="ar-SA"/>
      </w:rPr>
    </w:lvl>
    <w:lvl w:ilvl="7" w:tentative="0">
      <w:start w:val="0"/>
      <w:numFmt w:val="bullet"/>
      <w:lvlText w:val="•"/>
      <w:lvlJc w:val="left"/>
      <w:pPr>
        <w:ind w:left="6137" w:hanging="420"/>
      </w:pPr>
      <w:rPr>
        <w:rFonts w:hint="default"/>
        <w:lang w:val="en-US" w:eastAsia="zh-CN" w:bidi="ar-SA"/>
      </w:rPr>
    </w:lvl>
    <w:lvl w:ilvl="8" w:tentative="0">
      <w:start w:val="0"/>
      <w:numFmt w:val="bullet"/>
      <w:lvlText w:val="•"/>
      <w:lvlJc w:val="left"/>
      <w:pPr>
        <w:ind w:left="7000" w:hanging="420"/>
      </w:pPr>
      <w:rPr>
        <w:rFonts w:hint="default"/>
        <w:lang w:val="en-US" w:eastAsia="zh-CN" w:bidi="ar-SA"/>
      </w:rPr>
    </w:lvl>
  </w:abstractNum>
  <w:abstractNum w:abstractNumId="12">
    <w:nsid w:val="F4B5D9F5"/>
    <w:multiLevelType w:val="multilevel"/>
    <w:tmpl w:val="F4B5D9F5"/>
    <w:lvl w:ilvl="0" w:tentative="0">
      <w:start w:val="1"/>
      <w:numFmt w:val="decimal"/>
      <w:lvlText w:val="%1."/>
      <w:lvlJc w:val="left"/>
      <w:pPr>
        <w:ind w:left="345" w:hanging="226"/>
        <w:jc w:val="left"/>
      </w:pPr>
      <w:rPr>
        <w:rFonts w:hint="default"/>
        <w:spacing w:val="-1"/>
        <w:w w:val="100"/>
        <w:lang w:val="en-US" w:eastAsia="zh-CN" w:bidi="ar-SA"/>
      </w:rPr>
    </w:lvl>
    <w:lvl w:ilvl="1" w:tentative="0">
      <w:start w:val="0"/>
      <w:numFmt w:val="bullet"/>
      <w:lvlText w:val="•"/>
      <w:lvlJc w:val="left"/>
      <w:pPr>
        <w:ind w:left="1178" w:hanging="226"/>
      </w:pPr>
      <w:rPr>
        <w:rFonts w:hint="default"/>
        <w:lang w:val="en-US" w:eastAsia="zh-CN" w:bidi="ar-SA"/>
      </w:rPr>
    </w:lvl>
    <w:lvl w:ilvl="2" w:tentative="0">
      <w:start w:val="0"/>
      <w:numFmt w:val="bullet"/>
      <w:lvlText w:val="•"/>
      <w:lvlJc w:val="left"/>
      <w:pPr>
        <w:ind w:left="2017" w:hanging="226"/>
      </w:pPr>
      <w:rPr>
        <w:rFonts w:hint="default"/>
        <w:lang w:val="en-US" w:eastAsia="zh-CN" w:bidi="ar-SA"/>
      </w:rPr>
    </w:lvl>
    <w:lvl w:ilvl="3" w:tentative="0">
      <w:start w:val="0"/>
      <w:numFmt w:val="bullet"/>
      <w:lvlText w:val="•"/>
      <w:lvlJc w:val="left"/>
      <w:pPr>
        <w:ind w:left="2855" w:hanging="226"/>
      </w:pPr>
      <w:rPr>
        <w:rFonts w:hint="default"/>
        <w:lang w:val="en-US" w:eastAsia="zh-CN" w:bidi="ar-SA"/>
      </w:rPr>
    </w:lvl>
    <w:lvl w:ilvl="4" w:tentative="0">
      <w:start w:val="0"/>
      <w:numFmt w:val="bullet"/>
      <w:lvlText w:val="•"/>
      <w:lvlJc w:val="left"/>
      <w:pPr>
        <w:ind w:left="3694" w:hanging="226"/>
      </w:pPr>
      <w:rPr>
        <w:rFonts w:hint="default"/>
        <w:lang w:val="en-US" w:eastAsia="zh-CN" w:bidi="ar-SA"/>
      </w:rPr>
    </w:lvl>
    <w:lvl w:ilvl="5" w:tentative="0">
      <w:start w:val="0"/>
      <w:numFmt w:val="bullet"/>
      <w:lvlText w:val="•"/>
      <w:lvlJc w:val="left"/>
      <w:pPr>
        <w:ind w:left="4533" w:hanging="226"/>
      </w:pPr>
      <w:rPr>
        <w:rFonts w:hint="default"/>
        <w:lang w:val="en-US" w:eastAsia="zh-CN" w:bidi="ar-SA"/>
      </w:rPr>
    </w:lvl>
    <w:lvl w:ilvl="6" w:tentative="0">
      <w:start w:val="0"/>
      <w:numFmt w:val="bullet"/>
      <w:lvlText w:val="•"/>
      <w:lvlJc w:val="left"/>
      <w:pPr>
        <w:ind w:left="5371" w:hanging="226"/>
      </w:pPr>
      <w:rPr>
        <w:rFonts w:hint="default"/>
        <w:lang w:val="en-US" w:eastAsia="zh-CN" w:bidi="ar-SA"/>
      </w:rPr>
    </w:lvl>
    <w:lvl w:ilvl="7" w:tentative="0">
      <w:start w:val="0"/>
      <w:numFmt w:val="bullet"/>
      <w:lvlText w:val="•"/>
      <w:lvlJc w:val="left"/>
      <w:pPr>
        <w:ind w:left="6210" w:hanging="226"/>
      </w:pPr>
      <w:rPr>
        <w:rFonts w:hint="default"/>
        <w:lang w:val="en-US" w:eastAsia="zh-CN" w:bidi="ar-SA"/>
      </w:rPr>
    </w:lvl>
    <w:lvl w:ilvl="8" w:tentative="0">
      <w:start w:val="0"/>
      <w:numFmt w:val="bullet"/>
      <w:lvlText w:val="•"/>
      <w:lvlJc w:val="left"/>
      <w:pPr>
        <w:ind w:left="7048" w:hanging="226"/>
      </w:pPr>
      <w:rPr>
        <w:rFonts w:hint="default"/>
        <w:lang w:val="en-US" w:eastAsia="zh-CN" w:bidi="ar-SA"/>
      </w:rPr>
    </w:lvl>
  </w:abstractNum>
  <w:abstractNum w:abstractNumId="13">
    <w:nsid w:val="0053208E"/>
    <w:multiLevelType w:val="multilevel"/>
    <w:tmpl w:val="0053208E"/>
    <w:lvl w:ilvl="0" w:tentative="0">
      <w:start w:val="1"/>
      <w:numFmt w:val="decimal"/>
      <w:lvlText w:val="%1."/>
      <w:lvlJc w:val="left"/>
      <w:pPr>
        <w:ind w:left="765" w:hanging="226"/>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14">
    <w:nsid w:val="0248C179"/>
    <w:multiLevelType w:val="multilevel"/>
    <w:tmpl w:val="0248C179"/>
    <w:lvl w:ilvl="0" w:tentative="0">
      <w:start w:val="1"/>
      <w:numFmt w:val="decimal"/>
      <w:lvlText w:val="%1."/>
      <w:lvlJc w:val="left"/>
      <w:pPr>
        <w:ind w:left="765" w:hanging="226"/>
        <w:jc w:val="left"/>
      </w:pPr>
      <w:rPr>
        <w:rFonts w:hint="default" w:ascii="Calibri" w:hAnsi="Calibri" w:eastAsia="Calibri" w:cs="Calibri"/>
        <w:spacing w:val="-45"/>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15">
    <w:nsid w:val="03D62ECE"/>
    <w:multiLevelType w:val="multilevel"/>
    <w:tmpl w:val="03D62ECE"/>
    <w:lvl w:ilvl="0" w:tentative="0">
      <w:start w:val="1"/>
      <w:numFmt w:val="decimal"/>
      <w:lvlText w:val="%1."/>
      <w:lvlJc w:val="left"/>
      <w:pPr>
        <w:ind w:left="765" w:hanging="226"/>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16">
    <w:nsid w:val="0E640482"/>
    <w:multiLevelType w:val="multilevel"/>
    <w:tmpl w:val="0E640482"/>
    <w:lvl w:ilvl="0" w:tentative="0">
      <w:start w:val="1"/>
      <w:numFmt w:val="decimal"/>
      <w:lvlText w:val="%1."/>
      <w:lvlJc w:val="left"/>
      <w:pPr>
        <w:ind w:left="765" w:hanging="226"/>
        <w:jc w:val="left"/>
      </w:pPr>
      <w:rPr>
        <w:rFonts w:hint="default" w:ascii="Calibri" w:hAnsi="Calibri" w:eastAsia="Calibri" w:cs="Calibri"/>
        <w:color w:val="221F1F"/>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17">
    <w:nsid w:val="2470EC97"/>
    <w:multiLevelType w:val="multilevel"/>
    <w:tmpl w:val="2470EC97"/>
    <w:lvl w:ilvl="0" w:tentative="0">
      <w:start w:val="1"/>
      <w:numFmt w:val="decimal"/>
      <w:lvlText w:val="%1."/>
      <w:lvlJc w:val="left"/>
      <w:pPr>
        <w:ind w:left="345" w:hanging="226"/>
        <w:jc w:val="left"/>
      </w:pPr>
      <w:rPr>
        <w:rFonts w:hint="default"/>
        <w:spacing w:val="-1"/>
        <w:w w:val="100"/>
        <w:lang w:val="en-US" w:eastAsia="zh-CN" w:bidi="ar-SA"/>
      </w:rPr>
    </w:lvl>
    <w:lvl w:ilvl="1" w:tentative="0">
      <w:start w:val="0"/>
      <w:numFmt w:val="bullet"/>
      <w:lvlText w:val="•"/>
      <w:lvlJc w:val="left"/>
      <w:pPr>
        <w:ind w:left="1178" w:hanging="226"/>
      </w:pPr>
      <w:rPr>
        <w:rFonts w:hint="default"/>
        <w:lang w:val="en-US" w:eastAsia="zh-CN" w:bidi="ar-SA"/>
      </w:rPr>
    </w:lvl>
    <w:lvl w:ilvl="2" w:tentative="0">
      <w:start w:val="0"/>
      <w:numFmt w:val="bullet"/>
      <w:lvlText w:val="•"/>
      <w:lvlJc w:val="left"/>
      <w:pPr>
        <w:ind w:left="2017" w:hanging="226"/>
      </w:pPr>
      <w:rPr>
        <w:rFonts w:hint="default"/>
        <w:lang w:val="en-US" w:eastAsia="zh-CN" w:bidi="ar-SA"/>
      </w:rPr>
    </w:lvl>
    <w:lvl w:ilvl="3" w:tentative="0">
      <w:start w:val="0"/>
      <w:numFmt w:val="bullet"/>
      <w:lvlText w:val="•"/>
      <w:lvlJc w:val="left"/>
      <w:pPr>
        <w:ind w:left="2855" w:hanging="226"/>
      </w:pPr>
      <w:rPr>
        <w:rFonts w:hint="default"/>
        <w:lang w:val="en-US" w:eastAsia="zh-CN" w:bidi="ar-SA"/>
      </w:rPr>
    </w:lvl>
    <w:lvl w:ilvl="4" w:tentative="0">
      <w:start w:val="0"/>
      <w:numFmt w:val="bullet"/>
      <w:lvlText w:val="•"/>
      <w:lvlJc w:val="left"/>
      <w:pPr>
        <w:ind w:left="3694" w:hanging="226"/>
      </w:pPr>
      <w:rPr>
        <w:rFonts w:hint="default"/>
        <w:lang w:val="en-US" w:eastAsia="zh-CN" w:bidi="ar-SA"/>
      </w:rPr>
    </w:lvl>
    <w:lvl w:ilvl="5" w:tentative="0">
      <w:start w:val="0"/>
      <w:numFmt w:val="bullet"/>
      <w:lvlText w:val="•"/>
      <w:lvlJc w:val="left"/>
      <w:pPr>
        <w:ind w:left="4533" w:hanging="226"/>
      </w:pPr>
      <w:rPr>
        <w:rFonts w:hint="default"/>
        <w:lang w:val="en-US" w:eastAsia="zh-CN" w:bidi="ar-SA"/>
      </w:rPr>
    </w:lvl>
    <w:lvl w:ilvl="6" w:tentative="0">
      <w:start w:val="0"/>
      <w:numFmt w:val="bullet"/>
      <w:lvlText w:val="•"/>
      <w:lvlJc w:val="left"/>
      <w:pPr>
        <w:ind w:left="5371" w:hanging="226"/>
      </w:pPr>
      <w:rPr>
        <w:rFonts w:hint="default"/>
        <w:lang w:val="en-US" w:eastAsia="zh-CN" w:bidi="ar-SA"/>
      </w:rPr>
    </w:lvl>
    <w:lvl w:ilvl="7" w:tentative="0">
      <w:start w:val="0"/>
      <w:numFmt w:val="bullet"/>
      <w:lvlText w:val="•"/>
      <w:lvlJc w:val="left"/>
      <w:pPr>
        <w:ind w:left="6210" w:hanging="226"/>
      </w:pPr>
      <w:rPr>
        <w:rFonts w:hint="default"/>
        <w:lang w:val="en-US" w:eastAsia="zh-CN" w:bidi="ar-SA"/>
      </w:rPr>
    </w:lvl>
    <w:lvl w:ilvl="8" w:tentative="0">
      <w:start w:val="0"/>
      <w:numFmt w:val="bullet"/>
      <w:lvlText w:val="•"/>
      <w:lvlJc w:val="left"/>
      <w:pPr>
        <w:ind w:left="7048" w:hanging="226"/>
      </w:pPr>
      <w:rPr>
        <w:rFonts w:hint="default"/>
        <w:lang w:val="en-US" w:eastAsia="zh-CN" w:bidi="ar-SA"/>
      </w:rPr>
    </w:lvl>
  </w:abstractNum>
  <w:abstractNum w:abstractNumId="18">
    <w:nsid w:val="25B654F3"/>
    <w:multiLevelType w:val="multilevel"/>
    <w:tmpl w:val="25B654F3"/>
    <w:lvl w:ilvl="0" w:tentative="0">
      <w:start w:val="1"/>
      <w:numFmt w:val="decimal"/>
      <w:lvlText w:val="%1."/>
      <w:lvlJc w:val="left"/>
      <w:pPr>
        <w:ind w:left="765" w:hanging="226"/>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19">
    <w:nsid w:val="2A8F537B"/>
    <w:multiLevelType w:val="multilevel"/>
    <w:tmpl w:val="2A8F537B"/>
    <w:lvl w:ilvl="0" w:tentative="0">
      <w:start w:val="1"/>
      <w:numFmt w:val="decimal"/>
      <w:lvlText w:val="%1."/>
      <w:lvlJc w:val="left"/>
      <w:pPr>
        <w:ind w:left="717" w:hanging="178"/>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520" w:hanging="178"/>
      </w:pPr>
      <w:rPr>
        <w:rFonts w:hint="default"/>
        <w:lang w:val="en-US" w:eastAsia="zh-CN" w:bidi="ar-SA"/>
      </w:rPr>
    </w:lvl>
    <w:lvl w:ilvl="2" w:tentative="0">
      <w:start w:val="0"/>
      <w:numFmt w:val="bullet"/>
      <w:lvlText w:val="•"/>
      <w:lvlJc w:val="left"/>
      <w:pPr>
        <w:ind w:left="2321" w:hanging="178"/>
      </w:pPr>
      <w:rPr>
        <w:rFonts w:hint="default"/>
        <w:lang w:val="en-US" w:eastAsia="zh-CN" w:bidi="ar-SA"/>
      </w:rPr>
    </w:lvl>
    <w:lvl w:ilvl="3" w:tentative="0">
      <w:start w:val="0"/>
      <w:numFmt w:val="bullet"/>
      <w:lvlText w:val="•"/>
      <w:lvlJc w:val="left"/>
      <w:pPr>
        <w:ind w:left="3121" w:hanging="178"/>
      </w:pPr>
      <w:rPr>
        <w:rFonts w:hint="default"/>
        <w:lang w:val="en-US" w:eastAsia="zh-CN" w:bidi="ar-SA"/>
      </w:rPr>
    </w:lvl>
    <w:lvl w:ilvl="4" w:tentative="0">
      <w:start w:val="0"/>
      <w:numFmt w:val="bullet"/>
      <w:lvlText w:val="•"/>
      <w:lvlJc w:val="left"/>
      <w:pPr>
        <w:ind w:left="3922" w:hanging="178"/>
      </w:pPr>
      <w:rPr>
        <w:rFonts w:hint="default"/>
        <w:lang w:val="en-US" w:eastAsia="zh-CN" w:bidi="ar-SA"/>
      </w:rPr>
    </w:lvl>
    <w:lvl w:ilvl="5" w:tentative="0">
      <w:start w:val="0"/>
      <w:numFmt w:val="bullet"/>
      <w:lvlText w:val="•"/>
      <w:lvlJc w:val="left"/>
      <w:pPr>
        <w:ind w:left="4723" w:hanging="178"/>
      </w:pPr>
      <w:rPr>
        <w:rFonts w:hint="default"/>
        <w:lang w:val="en-US" w:eastAsia="zh-CN" w:bidi="ar-SA"/>
      </w:rPr>
    </w:lvl>
    <w:lvl w:ilvl="6" w:tentative="0">
      <w:start w:val="0"/>
      <w:numFmt w:val="bullet"/>
      <w:lvlText w:val="•"/>
      <w:lvlJc w:val="left"/>
      <w:pPr>
        <w:ind w:left="5523" w:hanging="178"/>
      </w:pPr>
      <w:rPr>
        <w:rFonts w:hint="default"/>
        <w:lang w:val="en-US" w:eastAsia="zh-CN" w:bidi="ar-SA"/>
      </w:rPr>
    </w:lvl>
    <w:lvl w:ilvl="7" w:tentative="0">
      <w:start w:val="0"/>
      <w:numFmt w:val="bullet"/>
      <w:lvlText w:val="•"/>
      <w:lvlJc w:val="left"/>
      <w:pPr>
        <w:ind w:left="6324" w:hanging="178"/>
      </w:pPr>
      <w:rPr>
        <w:rFonts w:hint="default"/>
        <w:lang w:val="en-US" w:eastAsia="zh-CN" w:bidi="ar-SA"/>
      </w:rPr>
    </w:lvl>
    <w:lvl w:ilvl="8" w:tentative="0">
      <w:start w:val="0"/>
      <w:numFmt w:val="bullet"/>
      <w:lvlText w:val="•"/>
      <w:lvlJc w:val="left"/>
      <w:pPr>
        <w:ind w:left="7124" w:hanging="178"/>
      </w:pPr>
      <w:rPr>
        <w:rFonts w:hint="default"/>
        <w:lang w:val="en-US" w:eastAsia="zh-CN" w:bidi="ar-SA"/>
      </w:rPr>
    </w:lvl>
  </w:abstractNum>
  <w:abstractNum w:abstractNumId="20">
    <w:nsid w:val="39A0D9AC"/>
    <w:multiLevelType w:val="multilevel"/>
    <w:tmpl w:val="39A0D9AC"/>
    <w:lvl w:ilvl="0" w:tentative="0">
      <w:start w:val="1"/>
      <w:numFmt w:val="decimal"/>
      <w:lvlText w:val="%1."/>
      <w:lvlJc w:val="left"/>
      <w:pPr>
        <w:ind w:left="257" w:hanging="138"/>
        <w:jc w:val="left"/>
      </w:pPr>
      <w:rPr>
        <w:rFonts w:hint="default" w:ascii="Calibri" w:hAnsi="Calibri" w:eastAsia="Calibri" w:cs="Calibri"/>
        <w:color w:val="221F1F"/>
        <w:spacing w:val="-1"/>
        <w:w w:val="100"/>
        <w:sz w:val="16"/>
        <w:szCs w:val="16"/>
        <w:lang w:val="en-US" w:eastAsia="zh-CN" w:bidi="ar-SA"/>
      </w:rPr>
    </w:lvl>
    <w:lvl w:ilvl="1" w:tentative="0">
      <w:start w:val="0"/>
      <w:numFmt w:val="bullet"/>
      <w:lvlText w:val="•"/>
      <w:lvlJc w:val="left"/>
      <w:pPr>
        <w:ind w:left="1106" w:hanging="138"/>
      </w:pPr>
      <w:rPr>
        <w:rFonts w:hint="default"/>
        <w:lang w:val="en-US" w:eastAsia="zh-CN" w:bidi="ar-SA"/>
      </w:rPr>
    </w:lvl>
    <w:lvl w:ilvl="2" w:tentative="0">
      <w:start w:val="0"/>
      <w:numFmt w:val="bullet"/>
      <w:lvlText w:val="•"/>
      <w:lvlJc w:val="left"/>
      <w:pPr>
        <w:ind w:left="1953" w:hanging="138"/>
      </w:pPr>
      <w:rPr>
        <w:rFonts w:hint="default"/>
        <w:lang w:val="en-US" w:eastAsia="zh-CN" w:bidi="ar-SA"/>
      </w:rPr>
    </w:lvl>
    <w:lvl w:ilvl="3" w:tentative="0">
      <w:start w:val="0"/>
      <w:numFmt w:val="bullet"/>
      <w:lvlText w:val="•"/>
      <w:lvlJc w:val="left"/>
      <w:pPr>
        <w:ind w:left="2799" w:hanging="138"/>
      </w:pPr>
      <w:rPr>
        <w:rFonts w:hint="default"/>
        <w:lang w:val="en-US" w:eastAsia="zh-CN" w:bidi="ar-SA"/>
      </w:rPr>
    </w:lvl>
    <w:lvl w:ilvl="4" w:tentative="0">
      <w:start w:val="0"/>
      <w:numFmt w:val="bullet"/>
      <w:lvlText w:val="•"/>
      <w:lvlJc w:val="left"/>
      <w:pPr>
        <w:ind w:left="3646" w:hanging="138"/>
      </w:pPr>
      <w:rPr>
        <w:rFonts w:hint="default"/>
        <w:lang w:val="en-US" w:eastAsia="zh-CN" w:bidi="ar-SA"/>
      </w:rPr>
    </w:lvl>
    <w:lvl w:ilvl="5" w:tentative="0">
      <w:start w:val="0"/>
      <w:numFmt w:val="bullet"/>
      <w:lvlText w:val="•"/>
      <w:lvlJc w:val="left"/>
      <w:pPr>
        <w:ind w:left="4493" w:hanging="138"/>
      </w:pPr>
      <w:rPr>
        <w:rFonts w:hint="default"/>
        <w:lang w:val="en-US" w:eastAsia="zh-CN" w:bidi="ar-SA"/>
      </w:rPr>
    </w:lvl>
    <w:lvl w:ilvl="6" w:tentative="0">
      <w:start w:val="0"/>
      <w:numFmt w:val="bullet"/>
      <w:lvlText w:val="•"/>
      <w:lvlJc w:val="left"/>
      <w:pPr>
        <w:ind w:left="5339" w:hanging="138"/>
      </w:pPr>
      <w:rPr>
        <w:rFonts w:hint="default"/>
        <w:lang w:val="en-US" w:eastAsia="zh-CN" w:bidi="ar-SA"/>
      </w:rPr>
    </w:lvl>
    <w:lvl w:ilvl="7" w:tentative="0">
      <w:start w:val="0"/>
      <w:numFmt w:val="bullet"/>
      <w:lvlText w:val="•"/>
      <w:lvlJc w:val="left"/>
      <w:pPr>
        <w:ind w:left="6186" w:hanging="138"/>
      </w:pPr>
      <w:rPr>
        <w:rFonts w:hint="default"/>
        <w:lang w:val="en-US" w:eastAsia="zh-CN" w:bidi="ar-SA"/>
      </w:rPr>
    </w:lvl>
    <w:lvl w:ilvl="8" w:tentative="0">
      <w:start w:val="0"/>
      <w:numFmt w:val="bullet"/>
      <w:lvlText w:val="•"/>
      <w:lvlJc w:val="left"/>
      <w:pPr>
        <w:ind w:left="7032" w:hanging="138"/>
      </w:pPr>
      <w:rPr>
        <w:rFonts w:hint="default"/>
        <w:lang w:val="en-US" w:eastAsia="zh-CN" w:bidi="ar-SA"/>
      </w:rPr>
    </w:lvl>
  </w:abstractNum>
  <w:abstractNum w:abstractNumId="21">
    <w:nsid w:val="46A08BB8"/>
    <w:multiLevelType w:val="multilevel"/>
    <w:tmpl w:val="46A08BB8"/>
    <w:lvl w:ilvl="0" w:tentative="0">
      <w:start w:val="1"/>
      <w:numFmt w:val="decimal"/>
      <w:lvlText w:val="%1."/>
      <w:lvlJc w:val="left"/>
      <w:pPr>
        <w:ind w:left="345" w:hanging="226"/>
        <w:jc w:val="left"/>
      </w:pPr>
      <w:rPr>
        <w:rFonts w:hint="default"/>
        <w:spacing w:val="-1"/>
        <w:w w:val="99"/>
        <w:lang w:val="en-US" w:eastAsia="zh-CN" w:bidi="ar-SA"/>
      </w:rPr>
    </w:lvl>
    <w:lvl w:ilvl="1" w:tentative="0">
      <w:start w:val="0"/>
      <w:numFmt w:val="bullet"/>
      <w:lvlText w:val="•"/>
      <w:lvlJc w:val="left"/>
      <w:pPr>
        <w:ind w:left="1178" w:hanging="226"/>
      </w:pPr>
      <w:rPr>
        <w:rFonts w:hint="default"/>
        <w:lang w:val="en-US" w:eastAsia="zh-CN" w:bidi="ar-SA"/>
      </w:rPr>
    </w:lvl>
    <w:lvl w:ilvl="2" w:tentative="0">
      <w:start w:val="0"/>
      <w:numFmt w:val="bullet"/>
      <w:lvlText w:val="•"/>
      <w:lvlJc w:val="left"/>
      <w:pPr>
        <w:ind w:left="2017" w:hanging="226"/>
      </w:pPr>
      <w:rPr>
        <w:rFonts w:hint="default"/>
        <w:lang w:val="en-US" w:eastAsia="zh-CN" w:bidi="ar-SA"/>
      </w:rPr>
    </w:lvl>
    <w:lvl w:ilvl="3" w:tentative="0">
      <w:start w:val="0"/>
      <w:numFmt w:val="bullet"/>
      <w:lvlText w:val="•"/>
      <w:lvlJc w:val="left"/>
      <w:pPr>
        <w:ind w:left="2855" w:hanging="226"/>
      </w:pPr>
      <w:rPr>
        <w:rFonts w:hint="default"/>
        <w:lang w:val="en-US" w:eastAsia="zh-CN" w:bidi="ar-SA"/>
      </w:rPr>
    </w:lvl>
    <w:lvl w:ilvl="4" w:tentative="0">
      <w:start w:val="0"/>
      <w:numFmt w:val="bullet"/>
      <w:lvlText w:val="•"/>
      <w:lvlJc w:val="left"/>
      <w:pPr>
        <w:ind w:left="3694" w:hanging="226"/>
      </w:pPr>
      <w:rPr>
        <w:rFonts w:hint="default"/>
        <w:lang w:val="en-US" w:eastAsia="zh-CN" w:bidi="ar-SA"/>
      </w:rPr>
    </w:lvl>
    <w:lvl w:ilvl="5" w:tentative="0">
      <w:start w:val="0"/>
      <w:numFmt w:val="bullet"/>
      <w:lvlText w:val="•"/>
      <w:lvlJc w:val="left"/>
      <w:pPr>
        <w:ind w:left="4533" w:hanging="226"/>
      </w:pPr>
      <w:rPr>
        <w:rFonts w:hint="default"/>
        <w:lang w:val="en-US" w:eastAsia="zh-CN" w:bidi="ar-SA"/>
      </w:rPr>
    </w:lvl>
    <w:lvl w:ilvl="6" w:tentative="0">
      <w:start w:val="0"/>
      <w:numFmt w:val="bullet"/>
      <w:lvlText w:val="•"/>
      <w:lvlJc w:val="left"/>
      <w:pPr>
        <w:ind w:left="5371" w:hanging="226"/>
      </w:pPr>
      <w:rPr>
        <w:rFonts w:hint="default"/>
        <w:lang w:val="en-US" w:eastAsia="zh-CN" w:bidi="ar-SA"/>
      </w:rPr>
    </w:lvl>
    <w:lvl w:ilvl="7" w:tentative="0">
      <w:start w:val="0"/>
      <w:numFmt w:val="bullet"/>
      <w:lvlText w:val="•"/>
      <w:lvlJc w:val="left"/>
      <w:pPr>
        <w:ind w:left="6210" w:hanging="226"/>
      </w:pPr>
      <w:rPr>
        <w:rFonts w:hint="default"/>
        <w:lang w:val="en-US" w:eastAsia="zh-CN" w:bidi="ar-SA"/>
      </w:rPr>
    </w:lvl>
    <w:lvl w:ilvl="8" w:tentative="0">
      <w:start w:val="0"/>
      <w:numFmt w:val="bullet"/>
      <w:lvlText w:val="•"/>
      <w:lvlJc w:val="left"/>
      <w:pPr>
        <w:ind w:left="7048" w:hanging="226"/>
      </w:pPr>
      <w:rPr>
        <w:rFonts w:hint="default"/>
        <w:lang w:val="en-US" w:eastAsia="zh-CN" w:bidi="ar-SA"/>
      </w:rPr>
    </w:lvl>
  </w:abstractNum>
  <w:abstractNum w:abstractNumId="22">
    <w:nsid w:val="4C1BAE26"/>
    <w:multiLevelType w:val="multilevel"/>
    <w:tmpl w:val="4C1BAE26"/>
    <w:lvl w:ilvl="0" w:tentative="0">
      <w:start w:val="1"/>
      <w:numFmt w:val="decimal"/>
      <w:lvlText w:val="%1."/>
      <w:lvlJc w:val="left"/>
      <w:pPr>
        <w:ind w:left="765" w:hanging="226"/>
        <w:jc w:val="left"/>
      </w:pPr>
      <w:rPr>
        <w:rFonts w:hint="default" w:ascii="Calibri" w:hAnsi="Calibri" w:eastAsia="Calibri" w:cs="Calibri"/>
        <w:color w:val="221F1F"/>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23">
    <w:nsid w:val="4D4DC07F"/>
    <w:multiLevelType w:val="multilevel"/>
    <w:tmpl w:val="4D4DC07F"/>
    <w:lvl w:ilvl="0" w:tentative="0">
      <w:start w:val="0"/>
      <w:numFmt w:val="bullet"/>
      <w:lvlText w:val=""/>
      <w:lvlJc w:val="left"/>
      <w:pPr>
        <w:ind w:left="540" w:hanging="420"/>
      </w:pPr>
      <w:rPr>
        <w:rFonts w:hint="default" w:ascii="Wingdings" w:hAnsi="Wingdings" w:eastAsia="Wingdings" w:cs="Wingdings"/>
        <w:color w:val="C00000"/>
        <w:w w:val="100"/>
        <w:sz w:val="18"/>
        <w:szCs w:val="18"/>
        <w:lang w:val="en-US" w:eastAsia="zh-CN" w:bidi="ar-SA"/>
      </w:rPr>
    </w:lvl>
    <w:lvl w:ilvl="1" w:tentative="0">
      <w:start w:val="0"/>
      <w:numFmt w:val="bullet"/>
      <w:lvlText w:val="•"/>
      <w:lvlJc w:val="left"/>
      <w:pPr>
        <w:ind w:left="1358" w:hanging="420"/>
      </w:pPr>
      <w:rPr>
        <w:rFonts w:hint="default"/>
        <w:lang w:val="en-US" w:eastAsia="zh-CN" w:bidi="ar-SA"/>
      </w:rPr>
    </w:lvl>
    <w:lvl w:ilvl="2" w:tentative="0">
      <w:start w:val="0"/>
      <w:numFmt w:val="bullet"/>
      <w:lvlText w:val="•"/>
      <w:lvlJc w:val="left"/>
      <w:pPr>
        <w:ind w:left="2177" w:hanging="420"/>
      </w:pPr>
      <w:rPr>
        <w:rFonts w:hint="default"/>
        <w:lang w:val="en-US" w:eastAsia="zh-CN" w:bidi="ar-SA"/>
      </w:rPr>
    </w:lvl>
    <w:lvl w:ilvl="3" w:tentative="0">
      <w:start w:val="0"/>
      <w:numFmt w:val="bullet"/>
      <w:lvlText w:val="•"/>
      <w:lvlJc w:val="left"/>
      <w:pPr>
        <w:ind w:left="2995" w:hanging="420"/>
      </w:pPr>
      <w:rPr>
        <w:rFonts w:hint="default"/>
        <w:lang w:val="en-US" w:eastAsia="zh-CN" w:bidi="ar-SA"/>
      </w:rPr>
    </w:lvl>
    <w:lvl w:ilvl="4" w:tentative="0">
      <w:start w:val="0"/>
      <w:numFmt w:val="bullet"/>
      <w:lvlText w:val="•"/>
      <w:lvlJc w:val="left"/>
      <w:pPr>
        <w:ind w:left="3814" w:hanging="420"/>
      </w:pPr>
      <w:rPr>
        <w:rFonts w:hint="default"/>
        <w:lang w:val="en-US" w:eastAsia="zh-CN" w:bidi="ar-SA"/>
      </w:rPr>
    </w:lvl>
    <w:lvl w:ilvl="5" w:tentative="0">
      <w:start w:val="0"/>
      <w:numFmt w:val="bullet"/>
      <w:lvlText w:val="•"/>
      <w:lvlJc w:val="left"/>
      <w:pPr>
        <w:ind w:left="4633" w:hanging="420"/>
      </w:pPr>
      <w:rPr>
        <w:rFonts w:hint="default"/>
        <w:lang w:val="en-US" w:eastAsia="zh-CN" w:bidi="ar-SA"/>
      </w:rPr>
    </w:lvl>
    <w:lvl w:ilvl="6" w:tentative="0">
      <w:start w:val="0"/>
      <w:numFmt w:val="bullet"/>
      <w:lvlText w:val="•"/>
      <w:lvlJc w:val="left"/>
      <w:pPr>
        <w:ind w:left="5451" w:hanging="420"/>
      </w:pPr>
      <w:rPr>
        <w:rFonts w:hint="default"/>
        <w:lang w:val="en-US" w:eastAsia="zh-CN" w:bidi="ar-SA"/>
      </w:rPr>
    </w:lvl>
    <w:lvl w:ilvl="7" w:tentative="0">
      <w:start w:val="0"/>
      <w:numFmt w:val="bullet"/>
      <w:lvlText w:val="•"/>
      <w:lvlJc w:val="left"/>
      <w:pPr>
        <w:ind w:left="6270" w:hanging="420"/>
      </w:pPr>
      <w:rPr>
        <w:rFonts w:hint="default"/>
        <w:lang w:val="en-US" w:eastAsia="zh-CN" w:bidi="ar-SA"/>
      </w:rPr>
    </w:lvl>
    <w:lvl w:ilvl="8" w:tentative="0">
      <w:start w:val="0"/>
      <w:numFmt w:val="bullet"/>
      <w:lvlText w:val="•"/>
      <w:lvlJc w:val="left"/>
      <w:pPr>
        <w:ind w:left="7088" w:hanging="420"/>
      </w:pPr>
      <w:rPr>
        <w:rFonts w:hint="default"/>
        <w:lang w:val="en-US" w:eastAsia="zh-CN" w:bidi="ar-SA"/>
      </w:rPr>
    </w:lvl>
  </w:abstractNum>
  <w:abstractNum w:abstractNumId="24">
    <w:nsid w:val="59ADCABA"/>
    <w:multiLevelType w:val="multilevel"/>
    <w:tmpl w:val="59ADCABA"/>
    <w:lvl w:ilvl="0" w:tentative="0">
      <w:start w:val="1"/>
      <w:numFmt w:val="decimal"/>
      <w:lvlText w:val="%1."/>
      <w:lvlJc w:val="left"/>
      <w:pPr>
        <w:ind w:left="765" w:hanging="226"/>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25">
    <w:nsid w:val="5A241D34"/>
    <w:multiLevelType w:val="multilevel"/>
    <w:tmpl w:val="5A241D34"/>
    <w:lvl w:ilvl="0" w:tentative="0">
      <w:start w:val="1"/>
      <w:numFmt w:val="decimal"/>
      <w:lvlText w:val="%1."/>
      <w:lvlJc w:val="left"/>
      <w:pPr>
        <w:ind w:left="765" w:hanging="226"/>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26">
    <w:nsid w:val="60382F6E"/>
    <w:multiLevelType w:val="multilevel"/>
    <w:tmpl w:val="60382F6E"/>
    <w:lvl w:ilvl="0" w:tentative="0">
      <w:start w:val="1"/>
      <w:numFmt w:val="decimal"/>
      <w:lvlText w:val="%1."/>
      <w:lvlJc w:val="left"/>
      <w:pPr>
        <w:ind w:left="345" w:hanging="226"/>
        <w:jc w:val="left"/>
      </w:pPr>
      <w:rPr>
        <w:rFonts w:hint="default"/>
        <w:spacing w:val="-1"/>
        <w:w w:val="100"/>
        <w:lang w:val="en-US" w:eastAsia="zh-CN" w:bidi="ar-SA"/>
      </w:rPr>
    </w:lvl>
    <w:lvl w:ilvl="1" w:tentative="0">
      <w:start w:val="1"/>
      <w:numFmt w:val="decimal"/>
      <w:lvlText w:val="%2."/>
      <w:lvlJc w:val="left"/>
      <w:pPr>
        <w:ind w:left="765" w:hanging="226"/>
        <w:jc w:val="left"/>
      </w:pPr>
      <w:rPr>
        <w:rFonts w:hint="default" w:ascii="Calibri" w:hAnsi="Calibri" w:eastAsia="Calibri" w:cs="Calibri"/>
        <w:color w:val="221F1F"/>
        <w:spacing w:val="-1"/>
        <w:w w:val="100"/>
        <w:sz w:val="18"/>
        <w:szCs w:val="18"/>
        <w:lang w:val="en-US" w:eastAsia="zh-CN" w:bidi="ar-SA"/>
      </w:rPr>
    </w:lvl>
    <w:lvl w:ilvl="2" w:tentative="0">
      <w:start w:val="0"/>
      <w:numFmt w:val="bullet"/>
      <w:lvlText w:val="•"/>
      <w:lvlJc w:val="left"/>
      <w:pPr>
        <w:ind w:left="760" w:hanging="226"/>
      </w:pPr>
      <w:rPr>
        <w:rFonts w:hint="default"/>
        <w:lang w:val="en-US" w:eastAsia="zh-CN" w:bidi="ar-SA"/>
      </w:rPr>
    </w:lvl>
    <w:lvl w:ilvl="3" w:tentative="0">
      <w:start w:val="0"/>
      <w:numFmt w:val="bullet"/>
      <w:lvlText w:val="•"/>
      <w:lvlJc w:val="left"/>
      <w:pPr>
        <w:ind w:left="1755" w:hanging="226"/>
      </w:pPr>
      <w:rPr>
        <w:rFonts w:hint="default"/>
        <w:lang w:val="en-US" w:eastAsia="zh-CN" w:bidi="ar-SA"/>
      </w:rPr>
    </w:lvl>
    <w:lvl w:ilvl="4" w:tentative="0">
      <w:start w:val="0"/>
      <w:numFmt w:val="bullet"/>
      <w:lvlText w:val="•"/>
      <w:lvlJc w:val="left"/>
      <w:pPr>
        <w:ind w:left="2751" w:hanging="226"/>
      </w:pPr>
      <w:rPr>
        <w:rFonts w:hint="default"/>
        <w:lang w:val="en-US" w:eastAsia="zh-CN" w:bidi="ar-SA"/>
      </w:rPr>
    </w:lvl>
    <w:lvl w:ilvl="5" w:tentative="0">
      <w:start w:val="0"/>
      <w:numFmt w:val="bullet"/>
      <w:lvlText w:val="•"/>
      <w:lvlJc w:val="left"/>
      <w:pPr>
        <w:ind w:left="3747" w:hanging="226"/>
      </w:pPr>
      <w:rPr>
        <w:rFonts w:hint="default"/>
        <w:lang w:val="en-US" w:eastAsia="zh-CN" w:bidi="ar-SA"/>
      </w:rPr>
    </w:lvl>
    <w:lvl w:ilvl="6" w:tentative="0">
      <w:start w:val="0"/>
      <w:numFmt w:val="bullet"/>
      <w:lvlText w:val="•"/>
      <w:lvlJc w:val="left"/>
      <w:pPr>
        <w:ind w:left="4743" w:hanging="226"/>
      </w:pPr>
      <w:rPr>
        <w:rFonts w:hint="default"/>
        <w:lang w:val="en-US" w:eastAsia="zh-CN" w:bidi="ar-SA"/>
      </w:rPr>
    </w:lvl>
    <w:lvl w:ilvl="7" w:tentative="0">
      <w:start w:val="0"/>
      <w:numFmt w:val="bullet"/>
      <w:lvlText w:val="•"/>
      <w:lvlJc w:val="left"/>
      <w:pPr>
        <w:ind w:left="5738" w:hanging="226"/>
      </w:pPr>
      <w:rPr>
        <w:rFonts w:hint="default"/>
        <w:lang w:val="en-US" w:eastAsia="zh-CN" w:bidi="ar-SA"/>
      </w:rPr>
    </w:lvl>
    <w:lvl w:ilvl="8" w:tentative="0">
      <w:start w:val="0"/>
      <w:numFmt w:val="bullet"/>
      <w:lvlText w:val="•"/>
      <w:lvlJc w:val="left"/>
      <w:pPr>
        <w:ind w:left="6734" w:hanging="226"/>
      </w:pPr>
      <w:rPr>
        <w:rFonts w:hint="default"/>
        <w:lang w:val="en-US" w:eastAsia="zh-CN" w:bidi="ar-SA"/>
      </w:rPr>
    </w:lvl>
  </w:abstractNum>
  <w:abstractNum w:abstractNumId="27">
    <w:nsid w:val="629F7852"/>
    <w:multiLevelType w:val="multilevel"/>
    <w:tmpl w:val="629F7852"/>
    <w:lvl w:ilvl="0" w:tentative="0">
      <w:start w:val="1"/>
      <w:numFmt w:val="decimal"/>
      <w:lvlText w:val="%1."/>
      <w:lvlJc w:val="left"/>
      <w:pPr>
        <w:ind w:left="120" w:hanging="226"/>
        <w:jc w:val="left"/>
      </w:pPr>
      <w:rPr>
        <w:rFonts w:hint="default"/>
        <w:spacing w:val="-17"/>
        <w:w w:val="100"/>
        <w:lang w:val="en-US" w:eastAsia="zh-CN" w:bidi="ar-SA"/>
      </w:rPr>
    </w:lvl>
    <w:lvl w:ilvl="1" w:tentative="0">
      <w:start w:val="0"/>
      <w:numFmt w:val="bullet"/>
      <w:lvlText w:val="•"/>
      <w:lvlJc w:val="left"/>
      <w:pPr>
        <w:ind w:left="980" w:hanging="226"/>
      </w:pPr>
      <w:rPr>
        <w:rFonts w:hint="default"/>
        <w:lang w:val="en-US" w:eastAsia="zh-CN" w:bidi="ar-SA"/>
      </w:rPr>
    </w:lvl>
    <w:lvl w:ilvl="2" w:tentative="0">
      <w:start w:val="0"/>
      <w:numFmt w:val="bullet"/>
      <w:lvlText w:val="•"/>
      <w:lvlJc w:val="left"/>
      <w:pPr>
        <w:ind w:left="1841" w:hanging="226"/>
      </w:pPr>
      <w:rPr>
        <w:rFonts w:hint="default"/>
        <w:lang w:val="en-US" w:eastAsia="zh-CN" w:bidi="ar-SA"/>
      </w:rPr>
    </w:lvl>
    <w:lvl w:ilvl="3" w:tentative="0">
      <w:start w:val="0"/>
      <w:numFmt w:val="bullet"/>
      <w:lvlText w:val="•"/>
      <w:lvlJc w:val="left"/>
      <w:pPr>
        <w:ind w:left="2701" w:hanging="226"/>
      </w:pPr>
      <w:rPr>
        <w:rFonts w:hint="default"/>
        <w:lang w:val="en-US" w:eastAsia="zh-CN" w:bidi="ar-SA"/>
      </w:rPr>
    </w:lvl>
    <w:lvl w:ilvl="4" w:tentative="0">
      <w:start w:val="0"/>
      <w:numFmt w:val="bullet"/>
      <w:lvlText w:val="•"/>
      <w:lvlJc w:val="left"/>
      <w:pPr>
        <w:ind w:left="3562" w:hanging="226"/>
      </w:pPr>
      <w:rPr>
        <w:rFonts w:hint="default"/>
        <w:lang w:val="en-US" w:eastAsia="zh-CN" w:bidi="ar-SA"/>
      </w:rPr>
    </w:lvl>
    <w:lvl w:ilvl="5" w:tentative="0">
      <w:start w:val="0"/>
      <w:numFmt w:val="bullet"/>
      <w:lvlText w:val="•"/>
      <w:lvlJc w:val="left"/>
      <w:pPr>
        <w:ind w:left="4423" w:hanging="226"/>
      </w:pPr>
      <w:rPr>
        <w:rFonts w:hint="default"/>
        <w:lang w:val="en-US" w:eastAsia="zh-CN" w:bidi="ar-SA"/>
      </w:rPr>
    </w:lvl>
    <w:lvl w:ilvl="6" w:tentative="0">
      <w:start w:val="0"/>
      <w:numFmt w:val="bullet"/>
      <w:lvlText w:val="•"/>
      <w:lvlJc w:val="left"/>
      <w:pPr>
        <w:ind w:left="5283" w:hanging="226"/>
      </w:pPr>
      <w:rPr>
        <w:rFonts w:hint="default"/>
        <w:lang w:val="en-US" w:eastAsia="zh-CN" w:bidi="ar-SA"/>
      </w:rPr>
    </w:lvl>
    <w:lvl w:ilvl="7" w:tentative="0">
      <w:start w:val="0"/>
      <w:numFmt w:val="bullet"/>
      <w:lvlText w:val="•"/>
      <w:lvlJc w:val="left"/>
      <w:pPr>
        <w:ind w:left="6144" w:hanging="226"/>
      </w:pPr>
      <w:rPr>
        <w:rFonts w:hint="default"/>
        <w:lang w:val="en-US" w:eastAsia="zh-CN" w:bidi="ar-SA"/>
      </w:rPr>
    </w:lvl>
    <w:lvl w:ilvl="8" w:tentative="0">
      <w:start w:val="0"/>
      <w:numFmt w:val="bullet"/>
      <w:lvlText w:val="•"/>
      <w:lvlJc w:val="left"/>
      <w:pPr>
        <w:ind w:left="7004" w:hanging="226"/>
      </w:pPr>
      <w:rPr>
        <w:rFonts w:hint="default"/>
        <w:lang w:val="en-US" w:eastAsia="zh-CN" w:bidi="ar-SA"/>
      </w:rPr>
    </w:lvl>
  </w:abstractNum>
  <w:abstractNum w:abstractNumId="28">
    <w:nsid w:val="72183CF9"/>
    <w:multiLevelType w:val="multilevel"/>
    <w:tmpl w:val="72183CF9"/>
    <w:lvl w:ilvl="0" w:tentative="0">
      <w:start w:val="1"/>
      <w:numFmt w:val="decimal"/>
      <w:lvlText w:val="%1."/>
      <w:lvlJc w:val="left"/>
      <w:pPr>
        <w:ind w:left="765" w:hanging="226"/>
        <w:jc w:val="left"/>
      </w:pPr>
      <w:rPr>
        <w:rFonts w:hint="default" w:ascii="Calibri" w:hAnsi="Calibri" w:eastAsia="Calibri" w:cs="Calibri"/>
        <w:spacing w:val="-1"/>
        <w:w w:val="100"/>
        <w:sz w:val="18"/>
        <w:szCs w:val="18"/>
        <w:lang w:val="en-US" w:eastAsia="zh-CN" w:bidi="ar-SA"/>
      </w:rPr>
    </w:lvl>
    <w:lvl w:ilvl="1" w:tentative="0">
      <w:start w:val="0"/>
      <w:numFmt w:val="bullet"/>
      <w:lvlText w:val="•"/>
      <w:lvlJc w:val="left"/>
      <w:pPr>
        <w:ind w:left="1556" w:hanging="226"/>
      </w:pPr>
      <w:rPr>
        <w:rFonts w:hint="default"/>
        <w:lang w:val="en-US" w:eastAsia="zh-CN" w:bidi="ar-SA"/>
      </w:rPr>
    </w:lvl>
    <w:lvl w:ilvl="2" w:tentative="0">
      <w:start w:val="0"/>
      <w:numFmt w:val="bullet"/>
      <w:lvlText w:val="•"/>
      <w:lvlJc w:val="left"/>
      <w:pPr>
        <w:ind w:left="2353"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946" w:hanging="226"/>
      </w:pPr>
      <w:rPr>
        <w:rFonts w:hint="default"/>
        <w:lang w:val="en-US" w:eastAsia="zh-CN" w:bidi="ar-SA"/>
      </w:rPr>
    </w:lvl>
    <w:lvl w:ilvl="5" w:tentative="0">
      <w:start w:val="0"/>
      <w:numFmt w:val="bullet"/>
      <w:lvlText w:val="•"/>
      <w:lvlJc w:val="left"/>
      <w:pPr>
        <w:ind w:left="4743" w:hanging="226"/>
      </w:pPr>
      <w:rPr>
        <w:rFonts w:hint="default"/>
        <w:lang w:val="en-US" w:eastAsia="zh-CN" w:bidi="ar-SA"/>
      </w:rPr>
    </w:lvl>
    <w:lvl w:ilvl="6" w:tentative="0">
      <w:start w:val="0"/>
      <w:numFmt w:val="bullet"/>
      <w:lvlText w:val="•"/>
      <w:lvlJc w:val="left"/>
      <w:pPr>
        <w:ind w:left="5539" w:hanging="226"/>
      </w:pPr>
      <w:rPr>
        <w:rFonts w:hint="default"/>
        <w:lang w:val="en-US" w:eastAsia="zh-CN" w:bidi="ar-SA"/>
      </w:rPr>
    </w:lvl>
    <w:lvl w:ilvl="7" w:tentative="0">
      <w:start w:val="0"/>
      <w:numFmt w:val="bullet"/>
      <w:lvlText w:val="•"/>
      <w:lvlJc w:val="left"/>
      <w:pPr>
        <w:ind w:left="6336" w:hanging="226"/>
      </w:pPr>
      <w:rPr>
        <w:rFonts w:hint="default"/>
        <w:lang w:val="en-US" w:eastAsia="zh-CN" w:bidi="ar-SA"/>
      </w:rPr>
    </w:lvl>
    <w:lvl w:ilvl="8" w:tentative="0">
      <w:start w:val="0"/>
      <w:numFmt w:val="bullet"/>
      <w:lvlText w:val="•"/>
      <w:lvlJc w:val="left"/>
      <w:pPr>
        <w:ind w:left="7132" w:hanging="226"/>
      </w:pPr>
      <w:rPr>
        <w:rFonts w:hint="default"/>
        <w:lang w:val="en-US" w:eastAsia="zh-CN" w:bidi="ar-SA"/>
      </w:rPr>
    </w:lvl>
  </w:abstractNum>
  <w:abstractNum w:abstractNumId="29">
    <w:nsid w:val="77ECEA79"/>
    <w:multiLevelType w:val="multilevel"/>
    <w:tmpl w:val="77ECEA79"/>
    <w:lvl w:ilvl="0" w:tentative="0">
      <w:start w:val="1"/>
      <w:numFmt w:val="decimal"/>
      <w:lvlText w:val="%1."/>
      <w:lvlJc w:val="left"/>
      <w:pPr>
        <w:ind w:left="345" w:hanging="226"/>
        <w:jc w:val="left"/>
      </w:pPr>
      <w:rPr>
        <w:rFonts w:hint="default"/>
        <w:spacing w:val="-1"/>
        <w:w w:val="100"/>
        <w:lang w:val="en-US" w:eastAsia="zh-CN" w:bidi="ar-SA"/>
      </w:rPr>
    </w:lvl>
    <w:lvl w:ilvl="1" w:tentative="0">
      <w:start w:val="0"/>
      <w:numFmt w:val="bullet"/>
      <w:lvlText w:val="•"/>
      <w:lvlJc w:val="left"/>
      <w:pPr>
        <w:ind w:left="1178" w:hanging="226"/>
      </w:pPr>
      <w:rPr>
        <w:rFonts w:hint="default"/>
        <w:lang w:val="en-US" w:eastAsia="zh-CN" w:bidi="ar-SA"/>
      </w:rPr>
    </w:lvl>
    <w:lvl w:ilvl="2" w:tentative="0">
      <w:start w:val="0"/>
      <w:numFmt w:val="bullet"/>
      <w:lvlText w:val="•"/>
      <w:lvlJc w:val="left"/>
      <w:pPr>
        <w:ind w:left="2017" w:hanging="226"/>
      </w:pPr>
      <w:rPr>
        <w:rFonts w:hint="default"/>
        <w:lang w:val="en-US" w:eastAsia="zh-CN" w:bidi="ar-SA"/>
      </w:rPr>
    </w:lvl>
    <w:lvl w:ilvl="3" w:tentative="0">
      <w:start w:val="0"/>
      <w:numFmt w:val="bullet"/>
      <w:lvlText w:val="•"/>
      <w:lvlJc w:val="left"/>
      <w:pPr>
        <w:ind w:left="2855" w:hanging="226"/>
      </w:pPr>
      <w:rPr>
        <w:rFonts w:hint="default"/>
        <w:lang w:val="en-US" w:eastAsia="zh-CN" w:bidi="ar-SA"/>
      </w:rPr>
    </w:lvl>
    <w:lvl w:ilvl="4" w:tentative="0">
      <w:start w:val="0"/>
      <w:numFmt w:val="bullet"/>
      <w:lvlText w:val="•"/>
      <w:lvlJc w:val="left"/>
      <w:pPr>
        <w:ind w:left="3694" w:hanging="226"/>
      </w:pPr>
      <w:rPr>
        <w:rFonts w:hint="default"/>
        <w:lang w:val="en-US" w:eastAsia="zh-CN" w:bidi="ar-SA"/>
      </w:rPr>
    </w:lvl>
    <w:lvl w:ilvl="5" w:tentative="0">
      <w:start w:val="0"/>
      <w:numFmt w:val="bullet"/>
      <w:lvlText w:val="•"/>
      <w:lvlJc w:val="left"/>
      <w:pPr>
        <w:ind w:left="4533" w:hanging="226"/>
      </w:pPr>
      <w:rPr>
        <w:rFonts w:hint="default"/>
        <w:lang w:val="en-US" w:eastAsia="zh-CN" w:bidi="ar-SA"/>
      </w:rPr>
    </w:lvl>
    <w:lvl w:ilvl="6" w:tentative="0">
      <w:start w:val="0"/>
      <w:numFmt w:val="bullet"/>
      <w:lvlText w:val="•"/>
      <w:lvlJc w:val="left"/>
      <w:pPr>
        <w:ind w:left="5371" w:hanging="226"/>
      </w:pPr>
      <w:rPr>
        <w:rFonts w:hint="default"/>
        <w:lang w:val="en-US" w:eastAsia="zh-CN" w:bidi="ar-SA"/>
      </w:rPr>
    </w:lvl>
    <w:lvl w:ilvl="7" w:tentative="0">
      <w:start w:val="0"/>
      <w:numFmt w:val="bullet"/>
      <w:lvlText w:val="•"/>
      <w:lvlJc w:val="left"/>
      <w:pPr>
        <w:ind w:left="6210" w:hanging="226"/>
      </w:pPr>
      <w:rPr>
        <w:rFonts w:hint="default"/>
        <w:lang w:val="en-US" w:eastAsia="zh-CN" w:bidi="ar-SA"/>
      </w:rPr>
    </w:lvl>
    <w:lvl w:ilvl="8" w:tentative="0">
      <w:start w:val="0"/>
      <w:numFmt w:val="bullet"/>
      <w:lvlText w:val="•"/>
      <w:lvlJc w:val="left"/>
      <w:pPr>
        <w:ind w:left="7048" w:hanging="226"/>
      </w:pPr>
      <w:rPr>
        <w:rFonts w:hint="default"/>
        <w:lang w:val="en-US" w:eastAsia="zh-CN" w:bidi="ar-SA"/>
      </w:rPr>
    </w:lvl>
  </w:abstractNum>
  <w:abstractNum w:abstractNumId="30">
    <w:nsid w:val="7C246926"/>
    <w:multiLevelType w:val="multilevel"/>
    <w:tmpl w:val="7C246926"/>
    <w:lvl w:ilvl="0" w:tentative="0">
      <w:start w:val="1"/>
      <w:numFmt w:val="decimal"/>
      <w:lvlText w:val="%1."/>
      <w:lvlJc w:val="left"/>
      <w:pPr>
        <w:ind w:left="345" w:hanging="226"/>
        <w:jc w:val="left"/>
      </w:pPr>
      <w:rPr>
        <w:rFonts w:hint="default"/>
        <w:spacing w:val="-45"/>
        <w:w w:val="100"/>
        <w:lang w:val="en-US" w:eastAsia="zh-CN" w:bidi="ar-SA"/>
      </w:rPr>
    </w:lvl>
    <w:lvl w:ilvl="1" w:tentative="0">
      <w:start w:val="0"/>
      <w:numFmt w:val="bullet"/>
      <w:lvlText w:val="•"/>
      <w:lvlJc w:val="left"/>
      <w:pPr>
        <w:ind w:left="1178" w:hanging="226"/>
      </w:pPr>
      <w:rPr>
        <w:rFonts w:hint="default"/>
        <w:lang w:val="en-US" w:eastAsia="zh-CN" w:bidi="ar-SA"/>
      </w:rPr>
    </w:lvl>
    <w:lvl w:ilvl="2" w:tentative="0">
      <w:start w:val="0"/>
      <w:numFmt w:val="bullet"/>
      <w:lvlText w:val="•"/>
      <w:lvlJc w:val="left"/>
      <w:pPr>
        <w:ind w:left="2017" w:hanging="226"/>
      </w:pPr>
      <w:rPr>
        <w:rFonts w:hint="default"/>
        <w:lang w:val="en-US" w:eastAsia="zh-CN" w:bidi="ar-SA"/>
      </w:rPr>
    </w:lvl>
    <w:lvl w:ilvl="3" w:tentative="0">
      <w:start w:val="0"/>
      <w:numFmt w:val="bullet"/>
      <w:lvlText w:val="•"/>
      <w:lvlJc w:val="left"/>
      <w:pPr>
        <w:ind w:left="2855" w:hanging="226"/>
      </w:pPr>
      <w:rPr>
        <w:rFonts w:hint="default"/>
        <w:lang w:val="en-US" w:eastAsia="zh-CN" w:bidi="ar-SA"/>
      </w:rPr>
    </w:lvl>
    <w:lvl w:ilvl="4" w:tentative="0">
      <w:start w:val="0"/>
      <w:numFmt w:val="bullet"/>
      <w:lvlText w:val="•"/>
      <w:lvlJc w:val="left"/>
      <w:pPr>
        <w:ind w:left="3694" w:hanging="226"/>
      </w:pPr>
      <w:rPr>
        <w:rFonts w:hint="default"/>
        <w:lang w:val="en-US" w:eastAsia="zh-CN" w:bidi="ar-SA"/>
      </w:rPr>
    </w:lvl>
    <w:lvl w:ilvl="5" w:tentative="0">
      <w:start w:val="0"/>
      <w:numFmt w:val="bullet"/>
      <w:lvlText w:val="•"/>
      <w:lvlJc w:val="left"/>
      <w:pPr>
        <w:ind w:left="4533" w:hanging="226"/>
      </w:pPr>
      <w:rPr>
        <w:rFonts w:hint="default"/>
        <w:lang w:val="en-US" w:eastAsia="zh-CN" w:bidi="ar-SA"/>
      </w:rPr>
    </w:lvl>
    <w:lvl w:ilvl="6" w:tentative="0">
      <w:start w:val="0"/>
      <w:numFmt w:val="bullet"/>
      <w:lvlText w:val="•"/>
      <w:lvlJc w:val="left"/>
      <w:pPr>
        <w:ind w:left="5371" w:hanging="226"/>
      </w:pPr>
      <w:rPr>
        <w:rFonts w:hint="default"/>
        <w:lang w:val="en-US" w:eastAsia="zh-CN" w:bidi="ar-SA"/>
      </w:rPr>
    </w:lvl>
    <w:lvl w:ilvl="7" w:tentative="0">
      <w:start w:val="0"/>
      <w:numFmt w:val="bullet"/>
      <w:lvlText w:val="•"/>
      <w:lvlJc w:val="left"/>
      <w:pPr>
        <w:ind w:left="6210" w:hanging="226"/>
      </w:pPr>
      <w:rPr>
        <w:rFonts w:hint="default"/>
        <w:lang w:val="en-US" w:eastAsia="zh-CN" w:bidi="ar-SA"/>
      </w:rPr>
    </w:lvl>
    <w:lvl w:ilvl="8" w:tentative="0">
      <w:start w:val="0"/>
      <w:numFmt w:val="bullet"/>
      <w:lvlText w:val="•"/>
      <w:lvlJc w:val="left"/>
      <w:pPr>
        <w:ind w:left="7048" w:hanging="226"/>
      </w:pPr>
      <w:rPr>
        <w:rFonts w:hint="default"/>
        <w:lang w:val="en-US" w:eastAsia="zh-CN" w:bidi="ar-SA"/>
      </w:rPr>
    </w:lvl>
  </w:abstractNum>
  <w:num w:numId="1">
    <w:abstractNumId w:val="13"/>
  </w:num>
  <w:num w:numId="2">
    <w:abstractNumId w:val="9"/>
  </w:num>
  <w:num w:numId="3">
    <w:abstractNumId w:val="24"/>
  </w:num>
  <w:num w:numId="4">
    <w:abstractNumId w:val="7"/>
  </w:num>
  <w:num w:numId="5">
    <w:abstractNumId w:val="5"/>
  </w:num>
  <w:num w:numId="6">
    <w:abstractNumId w:val="15"/>
  </w:num>
  <w:num w:numId="7">
    <w:abstractNumId w:val="18"/>
  </w:num>
  <w:num w:numId="8">
    <w:abstractNumId w:val="28"/>
  </w:num>
  <w:num w:numId="9">
    <w:abstractNumId w:val="14"/>
  </w:num>
  <w:num w:numId="10">
    <w:abstractNumId w:val="1"/>
  </w:num>
  <w:num w:numId="11">
    <w:abstractNumId w:val="19"/>
  </w:num>
  <w:num w:numId="12">
    <w:abstractNumId w:val="25"/>
  </w:num>
  <w:num w:numId="13">
    <w:abstractNumId w:val="8"/>
  </w:num>
  <w:num w:numId="14">
    <w:abstractNumId w:val="23"/>
  </w:num>
  <w:num w:numId="15">
    <w:abstractNumId w:val="12"/>
  </w:num>
  <w:num w:numId="16">
    <w:abstractNumId w:val="17"/>
  </w:num>
  <w:num w:numId="17">
    <w:abstractNumId w:val="11"/>
  </w:num>
  <w:num w:numId="18">
    <w:abstractNumId w:val="10"/>
  </w:num>
  <w:num w:numId="19">
    <w:abstractNumId w:val="3"/>
  </w:num>
  <w:num w:numId="20">
    <w:abstractNumId w:val="22"/>
  </w:num>
  <w:num w:numId="21">
    <w:abstractNumId w:val="26"/>
  </w:num>
  <w:num w:numId="22">
    <w:abstractNumId w:val="16"/>
  </w:num>
  <w:num w:numId="23">
    <w:abstractNumId w:val="21"/>
  </w:num>
  <w:num w:numId="24">
    <w:abstractNumId w:val="4"/>
  </w:num>
  <w:num w:numId="25">
    <w:abstractNumId w:val="30"/>
  </w:num>
  <w:num w:numId="26">
    <w:abstractNumId w:val="29"/>
  </w:num>
  <w:num w:numId="27">
    <w:abstractNumId w:val="6"/>
  </w:num>
  <w:num w:numId="28">
    <w:abstractNumId w:val="27"/>
  </w:num>
  <w:num w:numId="29">
    <w:abstractNumId w:val="2"/>
  </w:num>
  <w:num w:numId="30">
    <w:abstractNumId w:val="20"/>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2"/>
  </w:compat>
  <w:docVars>
    <w:docVar w:name="commondata" w:val="eyJoZGlkIjoiMDIyZjVkMWVlYmUxOGZhZjY2NDAzMmQxN2RlOGU3ZTAifQ=="/>
  </w:docVars>
  <w:rsids>
    <w:rsidRoot w:val="00000000"/>
    <w:rsid w:val="1AE026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黑体" w:hAnsi="黑体" w:eastAsia="黑体" w:cs="黑体"/>
      <w:sz w:val="22"/>
      <w:szCs w:val="22"/>
      <w:lang w:val="en-US" w:eastAsia="zh-CN" w:bidi="ar-SA"/>
    </w:rPr>
  </w:style>
  <w:style w:type="paragraph" w:styleId="2">
    <w:name w:val="heading 1"/>
    <w:basedOn w:val="1"/>
    <w:qFormat/>
    <w:uiPriority w:val="1"/>
    <w:pPr>
      <w:spacing w:before="85"/>
      <w:ind w:left="120"/>
      <w:outlineLvl w:val="1"/>
    </w:pPr>
    <w:rPr>
      <w:rFonts w:ascii="Calibri" w:hAnsi="Calibri" w:eastAsia="Calibri" w:cs="Calibri"/>
      <w:b/>
      <w:bCs/>
      <w:sz w:val="18"/>
      <w:szCs w:val="18"/>
      <w:lang w:val="en-US" w:eastAsia="zh-CN" w:bidi="ar-SA"/>
    </w:rPr>
  </w:style>
  <w:style w:type="character" w:default="1" w:styleId="9">
    <w:name w:val="Default Paragraph Font"/>
    <w:semiHidden/>
    <w:unhideWhenUsed/>
    <w:qFormat/>
    <w:uiPriority w:val="1"/>
  </w:style>
  <w:style w:type="table" w:default="1" w:styleId="8">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rFonts w:ascii="黑体" w:hAnsi="黑体" w:eastAsia="黑体" w:cs="黑体"/>
      <w:sz w:val="18"/>
      <w:szCs w:val="18"/>
      <w:lang w:val="en-US" w:eastAsia="zh-CN" w:bidi="ar-SA"/>
    </w:rPr>
  </w:style>
  <w:style w:type="paragraph" w:styleId="4">
    <w:name w:val="toc 3"/>
    <w:basedOn w:val="1"/>
    <w:qFormat/>
    <w:uiPriority w:val="1"/>
    <w:pPr>
      <w:spacing w:before="81"/>
      <w:ind w:left="540"/>
    </w:pPr>
    <w:rPr>
      <w:rFonts w:ascii="黑体" w:hAnsi="黑体" w:eastAsia="黑体" w:cs="黑体"/>
      <w:sz w:val="18"/>
      <w:szCs w:val="18"/>
      <w:lang w:val="en-US" w:eastAsia="zh-CN" w:bidi="ar-SA"/>
    </w:rPr>
  </w:style>
  <w:style w:type="paragraph" w:styleId="5">
    <w:name w:val="toc 1"/>
    <w:basedOn w:val="1"/>
    <w:qFormat/>
    <w:uiPriority w:val="1"/>
    <w:pPr>
      <w:spacing w:before="81"/>
      <w:ind w:left="120"/>
    </w:pPr>
    <w:rPr>
      <w:rFonts w:ascii="黑体" w:hAnsi="黑体" w:eastAsia="黑体" w:cs="黑体"/>
      <w:sz w:val="18"/>
      <w:szCs w:val="18"/>
      <w:lang w:val="en-US" w:eastAsia="zh-CN" w:bidi="ar-SA"/>
    </w:rPr>
  </w:style>
  <w:style w:type="paragraph" w:styleId="6">
    <w:name w:val="toc 2"/>
    <w:basedOn w:val="1"/>
    <w:qFormat/>
    <w:uiPriority w:val="1"/>
    <w:pPr>
      <w:spacing w:before="81"/>
      <w:ind w:left="765" w:hanging="226"/>
    </w:pPr>
    <w:rPr>
      <w:rFonts w:ascii="黑体" w:hAnsi="黑体" w:eastAsia="黑体" w:cs="黑体"/>
      <w:sz w:val="18"/>
      <w:szCs w:val="18"/>
      <w:lang w:val="en-US" w:eastAsia="zh-CN" w:bidi="ar-SA"/>
    </w:rPr>
  </w:style>
  <w:style w:type="paragraph" w:styleId="7">
    <w:name w:val="Title"/>
    <w:basedOn w:val="1"/>
    <w:qFormat/>
    <w:uiPriority w:val="1"/>
    <w:pPr>
      <w:spacing w:before="43"/>
      <w:ind w:left="2740" w:right="2920"/>
      <w:jc w:val="center"/>
    </w:pPr>
    <w:rPr>
      <w:rFonts w:ascii="黑体" w:hAnsi="黑体" w:eastAsia="黑体" w:cs="黑体"/>
      <w:b/>
      <w:bCs/>
      <w:sz w:val="21"/>
      <w:szCs w:val="21"/>
      <w:lang w:val="en-US" w:eastAsia="zh-CN" w:bidi="ar-SA"/>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81"/>
      <w:ind w:left="345" w:hanging="226"/>
    </w:pPr>
    <w:rPr>
      <w:rFonts w:ascii="黑体" w:hAnsi="黑体" w:eastAsia="黑体" w:cs="黑体"/>
      <w:lang w:val="en-US" w:eastAsia="zh-CN" w:bidi="ar-SA"/>
    </w:rPr>
  </w:style>
  <w:style w:type="paragraph" w:customStyle="1" w:styleId="12">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jpeg"/><Relationship Id="rId97" Type="http://schemas.openxmlformats.org/officeDocument/2006/relationships/image" Target="media/image92.jpeg"/><Relationship Id="rId96" Type="http://schemas.openxmlformats.org/officeDocument/2006/relationships/image" Target="media/image91.jpeg"/><Relationship Id="rId95" Type="http://schemas.openxmlformats.org/officeDocument/2006/relationships/image" Target="media/image90.jpeg"/><Relationship Id="rId94" Type="http://schemas.openxmlformats.org/officeDocument/2006/relationships/image" Target="media/image89.jpeg"/><Relationship Id="rId93" Type="http://schemas.openxmlformats.org/officeDocument/2006/relationships/image" Target="media/image88.jpeg"/><Relationship Id="rId92" Type="http://schemas.openxmlformats.org/officeDocument/2006/relationships/image" Target="media/image87.jpeg"/><Relationship Id="rId91" Type="http://schemas.openxmlformats.org/officeDocument/2006/relationships/image" Target="media/image86.jpeg"/><Relationship Id="rId90" Type="http://schemas.openxmlformats.org/officeDocument/2006/relationships/image" Target="media/image85.jpeg"/><Relationship Id="rId9" Type="http://schemas.openxmlformats.org/officeDocument/2006/relationships/image" Target="media/image4.jpe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jpeg"/><Relationship Id="rId86" Type="http://schemas.openxmlformats.org/officeDocument/2006/relationships/image" Target="media/image81.jpeg"/><Relationship Id="rId85" Type="http://schemas.openxmlformats.org/officeDocument/2006/relationships/image" Target="media/image80.jpe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jpe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5" Type="http://schemas.openxmlformats.org/officeDocument/2006/relationships/fontTable" Target="fontTable.xml"/><Relationship Id="rId134" Type="http://schemas.openxmlformats.org/officeDocument/2006/relationships/numbering" Target="numbering.xml"/><Relationship Id="rId133" Type="http://schemas.openxmlformats.org/officeDocument/2006/relationships/customXml" Target="../customXml/item1.xml"/><Relationship Id="rId132" Type="http://schemas.openxmlformats.org/officeDocument/2006/relationships/image" Target="media/image127.jpeg"/><Relationship Id="rId131" Type="http://schemas.openxmlformats.org/officeDocument/2006/relationships/image" Target="media/image126.jpeg"/><Relationship Id="rId130" Type="http://schemas.openxmlformats.org/officeDocument/2006/relationships/image" Target="media/image125.jpeg"/><Relationship Id="rId13" Type="http://schemas.openxmlformats.org/officeDocument/2006/relationships/image" Target="media/image8.jpeg"/><Relationship Id="rId129" Type="http://schemas.openxmlformats.org/officeDocument/2006/relationships/image" Target="media/image124.jpeg"/><Relationship Id="rId128" Type="http://schemas.openxmlformats.org/officeDocument/2006/relationships/image" Target="media/image123.jpeg"/><Relationship Id="rId127" Type="http://schemas.openxmlformats.org/officeDocument/2006/relationships/image" Target="media/image122.jpeg"/><Relationship Id="rId126" Type="http://schemas.openxmlformats.org/officeDocument/2006/relationships/image" Target="media/image121.jpeg"/><Relationship Id="rId125" Type="http://schemas.openxmlformats.org/officeDocument/2006/relationships/image" Target="media/image120.jpeg"/><Relationship Id="rId124" Type="http://schemas.openxmlformats.org/officeDocument/2006/relationships/image" Target="media/image119.jpeg"/><Relationship Id="rId123" Type="http://schemas.openxmlformats.org/officeDocument/2006/relationships/image" Target="media/image118.jpeg"/><Relationship Id="rId122" Type="http://schemas.openxmlformats.org/officeDocument/2006/relationships/image" Target="media/image117.jpeg"/><Relationship Id="rId121" Type="http://schemas.openxmlformats.org/officeDocument/2006/relationships/image" Target="media/image116.jpeg"/><Relationship Id="rId120" Type="http://schemas.openxmlformats.org/officeDocument/2006/relationships/image" Target="media/image115.jpeg"/><Relationship Id="rId12" Type="http://schemas.openxmlformats.org/officeDocument/2006/relationships/image" Target="media/image7.jpeg"/><Relationship Id="rId119" Type="http://schemas.openxmlformats.org/officeDocument/2006/relationships/image" Target="media/image114.jpeg"/><Relationship Id="rId118" Type="http://schemas.openxmlformats.org/officeDocument/2006/relationships/image" Target="media/image113.jpeg"/><Relationship Id="rId117" Type="http://schemas.openxmlformats.org/officeDocument/2006/relationships/image" Target="media/image112.jpeg"/><Relationship Id="rId116" Type="http://schemas.openxmlformats.org/officeDocument/2006/relationships/image" Target="media/image111.jpeg"/><Relationship Id="rId115" Type="http://schemas.openxmlformats.org/officeDocument/2006/relationships/image" Target="media/image110.jpeg"/><Relationship Id="rId114" Type="http://schemas.openxmlformats.org/officeDocument/2006/relationships/image" Target="media/image109.jpeg"/><Relationship Id="rId113" Type="http://schemas.openxmlformats.org/officeDocument/2006/relationships/image" Target="media/image108.jpeg"/><Relationship Id="rId112" Type="http://schemas.openxmlformats.org/officeDocument/2006/relationships/image" Target="media/image107.jpeg"/><Relationship Id="rId111" Type="http://schemas.openxmlformats.org/officeDocument/2006/relationships/image" Target="media/image106.jpeg"/><Relationship Id="rId110" Type="http://schemas.openxmlformats.org/officeDocument/2006/relationships/image" Target="media/image105.jpeg"/><Relationship Id="rId11" Type="http://schemas.openxmlformats.org/officeDocument/2006/relationships/image" Target="media/image6.jpeg"/><Relationship Id="rId109" Type="http://schemas.openxmlformats.org/officeDocument/2006/relationships/image" Target="media/image104.jpeg"/><Relationship Id="rId108" Type="http://schemas.openxmlformats.org/officeDocument/2006/relationships/image" Target="media/image103.jpeg"/><Relationship Id="rId107" Type="http://schemas.openxmlformats.org/officeDocument/2006/relationships/image" Target="media/image102.jpeg"/><Relationship Id="rId106" Type="http://schemas.openxmlformats.org/officeDocument/2006/relationships/image" Target="media/image101.jpeg"/><Relationship Id="rId105" Type="http://schemas.openxmlformats.org/officeDocument/2006/relationships/image" Target="media/image100.jpeg"/><Relationship Id="rId104" Type="http://schemas.openxmlformats.org/officeDocument/2006/relationships/image" Target="media/image99.jpeg"/><Relationship Id="rId103" Type="http://schemas.openxmlformats.org/officeDocument/2006/relationships/image" Target="media/image98.jpeg"/><Relationship Id="rId102" Type="http://schemas.openxmlformats.org/officeDocument/2006/relationships/image" Target="media/image97.jpeg"/><Relationship Id="rId101" Type="http://schemas.openxmlformats.org/officeDocument/2006/relationships/image" Target="media/image96.jpeg"/><Relationship Id="rId100" Type="http://schemas.openxmlformats.org/officeDocument/2006/relationships/image" Target="media/image95.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Pages>49</Pages>
  <Words>16546</Words>
  <Characters>19604</Characters>
  <TotalTime/>
  <ScaleCrop>false</ScaleCrop>
  <LinksUpToDate>false</LinksUpToDate>
  <CharactersWithSpaces>20798</CharactersWithSpaces>
  <Application>WPS Office_12.1.0.15398_F1E327BC-269C-435d-A152-05C5408002CA</Application>
  <DocSecurity>0</DocSecurity>
</Properties>
</file>

<file path=docProps/core.xml><?xml version="1.0" encoding="utf-8"?>
<cp:coreProperties xmlns:cp="http://schemas.openxmlformats.org/package/2006/metadata/core-properties"/>
</file>

<file path=docProps/custom.xml><?xml version="1.0" encoding="utf-8"?>
<Properties xmlns="http://schemas.openxmlformats.org/officeDocument/2006/custom-properties"/>
</file>